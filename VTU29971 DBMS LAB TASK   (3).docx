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A4808" w14:textId="77777777" w:rsidR="00301BD6" w:rsidRDefault="00FB125A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Vel Tech Rangarajan Dr. Sagunthala R&amp;D Institute of Science and Technology</w:t>
      </w:r>
    </w:p>
    <w:p w14:paraId="32BA581D" w14:textId="77777777" w:rsidR="00301BD6" w:rsidRDefault="00FB125A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7E9A18DD" wp14:editId="78B8C480">
            <wp:simplePos x="0" y="0"/>
            <wp:positionH relativeFrom="column">
              <wp:posOffset>-290830</wp:posOffset>
            </wp:positionH>
            <wp:positionV relativeFrom="paragraph">
              <wp:posOffset>222885</wp:posOffset>
            </wp:positionV>
            <wp:extent cx="680085" cy="614045"/>
            <wp:effectExtent l="0" t="0" r="5715" b="0"/>
            <wp:wrapNone/>
            <wp:docPr id="20153751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75105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 xml:space="preserve"> (Deemed to be University Estd. u/s 3 of UGC Act, 1956)</w:t>
      </w:r>
    </w:p>
    <w:p w14:paraId="31D31818" w14:textId="77777777" w:rsidR="00301BD6" w:rsidRDefault="00FB125A">
      <w:pPr>
        <w:spacing w:after="0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63576A31" wp14:editId="2B91D835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5683288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28813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>School of Computing</w:t>
      </w:r>
    </w:p>
    <w:p w14:paraId="0A50161B" w14:textId="77777777" w:rsidR="00301BD6" w:rsidRDefault="00FB125A">
      <w:pPr>
        <w:spacing w:after="0" w:line="240" w:lineRule="auto"/>
        <w:jc w:val="center"/>
      </w:pPr>
      <w:r>
        <w:rPr>
          <w:rFonts w:ascii="Times New Roman" w:hAnsi="Times New Roman"/>
          <w:b/>
          <w:szCs w:val="24"/>
        </w:rPr>
        <w:t>B.Tech. – Computer Science and Engineering</w:t>
      </w:r>
    </w:p>
    <w:p w14:paraId="3D6CC4ED" w14:textId="77777777" w:rsidR="00301BD6" w:rsidRDefault="00000000">
      <w:pPr>
        <w:spacing w:after="0" w:line="240" w:lineRule="auto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pict w14:anchorId="15202D24">
          <v:shapetype id="_x0000_t202" coordsize="21600,21600" o:spt="202" path="m,l,21600r21600,l21600,xe">
            <v:stroke joinstyle="miter"/>
            <v:path gradientshapeok="t" o:connecttype="rect"/>
          </v:shapetype>
          <v:shape id="Text Box 3" o:spid="_x0000_s2050" type="#_x0000_t202" style="position:absolute;left:0;text-align:left;margin-left:167.8pt;margin-top:4.9pt;width:109.8pt;height:17.4pt;z-index:251659264" o:gfxdata="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JEuqt7YAAAACAEAAA8AAAAAAAAAAQAgAAAAIgAAAGRycy9kb3ducmV2Lnht&#10;bFBLAQIUABQAAAAIAIdO4kCE5npDMgIAAIYEAAAOAAAAAAAAAAEAIAAAACcBAABkcnMvZTJvRG9j&#10;LnhtbFBLBQYAAAAABgAGAFkBAADLBQAAAAA=&#10;">
            <v:textbox>
              <w:txbxContent>
                <w:p w14:paraId="1CEDEFB0" w14:textId="77777777" w:rsidR="00301BD6" w:rsidRDefault="00FB125A">
                  <w:pPr>
                    <w:spacing w:after="0" w:line="360" w:lineRule="auto"/>
                    <w:jc w:val="center"/>
                    <w:rPr>
                      <w:rFonts w:ascii="Times New Roman" w:hAnsi="Times New Roman"/>
                      <w:b/>
                      <w:sz w:val="18"/>
                      <w:szCs w:val="18"/>
                    </w:rPr>
                  </w:pPr>
                  <w:r>
                    <w:rPr>
                      <w:rFonts w:ascii="Times New Roman" w:hAnsi="Times New Roman"/>
                      <w:b/>
                      <w:sz w:val="18"/>
                      <w:szCs w:val="18"/>
                    </w:rPr>
                    <w:t>VTR UGE2021- (CBCS)</w:t>
                  </w:r>
                </w:p>
                <w:p w14:paraId="6F1104D5" w14:textId="77777777" w:rsidR="00301BD6" w:rsidRDefault="00301BD6">
                  <w:pPr>
                    <w:jc w:val="center"/>
                    <w:rPr>
                      <w:rFonts w:ascii="Times New Roman" w:hAnsi="Times New Roman"/>
                      <w:b/>
                      <w:sz w:val="16"/>
                      <w:szCs w:val="16"/>
                    </w:rPr>
                  </w:pPr>
                </w:p>
              </w:txbxContent>
            </v:textbox>
          </v:shape>
        </w:pict>
      </w:r>
    </w:p>
    <w:p w14:paraId="10CB9E01" w14:textId="77777777" w:rsidR="00301BD6" w:rsidRDefault="00301BD6"/>
    <w:p w14:paraId="6E794109" w14:textId="77777777" w:rsidR="00301BD6" w:rsidRDefault="00FB125A">
      <w:pPr>
        <w:jc w:val="center"/>
      </w:pPr>
      <w:r>
        <w:t>Academic Year: 2025–2026</w:t>
      </w:r>
    </w:p>
    <w:p w14:paraId="3CC0EAB5" w14:textId="77777777" w:rsidR="00301BD6" w:rsidRDefault="00FB125A">
      <w:pPr>
        <w:jc w:val="center"/>
      </w:pPr>
      <w:r>
        <w:t>SUMMER SEMESTER - SS2526</w:t>
      </w:r>
    </w:p>
    <w:p w14:paraId="4FF90615" w14:textId="77777777" w:rsidR="00301BD6" w:rsidRDefault="00FB125A">
      <w:r>
        <w:br/>
        <w:t>Course Code</w:t>
      </w:r>
      <w:r>
        <w:tab/>
        <w:t>: 10211CS207</w:t>
      </w:r>
    </w:p>
    <w:p w14:paraId="1F6B35CA" w14:textId="77777777" w:rsidR="00301BD6" w:rsidRDefault="00FB125A">
      <w:r>
        <w:t>Course Name</w:t>
      </w:r>
      <w:r>
        <w:tab/>
        <w:t>: Database Management Systems</w:t>
      </w:r>
    </w:p>
    <w:p w14:paraId="6EFB37E8" w14:textId="77777777" w:rsidR="00301BD6" w:rsidRDefault="00FB125A">
      <w:r>
        <w:t>Slot No</w:t>
      </w:r>
      <w:r>
        <w:tab/>
        <w:t>:  S1L4</w:t>
      </w:r>
      <w:r>
        <w:br/>
      </w:r>
    </w:p>
    <w:p w14:paraId="369CC1F5" w14:textId="77777777" w:rsidR="00301BD6" w:rsidRDefault="00FB125A">
      <w:pPr>
        <w:pStyle w:val="Title"/>
      </w:pPr>
      <w:r>
        <w:t xml:space="preserve">DBMS </w:t>
      </w:r>
      <w:r w:rsidR="00AD08F0">
        <w:t>TASK - 3</w:t>
      </w:r>
      <w:r>
        <w:t xml:space="preserve"> REPORT</w:t>
      </w:r>
    </w:p>
    <w:p w14:paraId="36C9A574" w14:textId="77777777" w:rsidR="00AD08F0" w:rsidRPr="00353C20" w:rsidRDefault="00FB125A" w:rsidP="00AD08F0">
      <w:pPr>
        <w:rPr>
          <w:rFonts w:ascii="Times New Roman" w:hAnsi="Times New Roman" w:cs="Times New Roman"/>
          <w:b/>
          <w:szCs w:val="24"/>
        </w:rPr>
      </w:pPr>
      <w:r>
        <w:rPr>
          <w:sz w:val="28"/>
          <w:szCs w:val="24"/>
        </w:rPr>
        <w:t xml:space="preserve">Title: </w:t>
      </w:r>
      <w:r w:rsidR="00AD08F0" w:rsidRPr="00353C20">
        <w:rPr>
          <w:rFonts w:ascii="Times New Roman" w:hAnsi="Times New Roman" w:cs="Times New Roman"/>
          <w:b/>
          <w:szCs w:val="24"/>
        </w:rPr>
        <w:t>Using</w:t>
      </w:r>
      <w:r w:rsidR="00AD08F0">
        <w:rPr>
          <w:rFonts w:ascii="Times New Roman" w:hAnsi="Times New Roman" w:cs="Times New Roman"/>
          <w:b/>
          <w:szCs w:val="24"/>
        </w:rPr>
        <w:t xml:space="preserve"> </w:t>
      </w:r>
      <w:r w:rsidR="00AD08F0" w:rsidRPr="00353C20">
        <w:rPr>
          <w:rFonts w:ascii="Times New Roman" w:hAnsi="Times New Roman" w:cs="Times New Roman"/>
          <w:b/>
          <w:szCs w:val="24"/>
        </w:rPr>
        <w:t>Clauses,</w:t>
      </w:r>
      <w:r w:rsidR="00AD08F0">
        <w:rPr>
          <w:rFonts w:ascii="Times New Roman" w:hAnsi="Times New Roman" w:cs="Times New Roman"/>
          <w:b/>
          <w:szCs w:val="24"/>
        </w:rPr>
        <w:t xml:space="preserve"> </w:t>
      </w:r>
      <w:r w:rsidR="00AD08F0" w:rsidRPr="00353C20">
        <w:rPr>
          <w:rFonts w:ascii="Times New Roman" w:hAnsi="Times New Roman" w:cs="Times New Roman"/>
          <w:b/>
          <w:szCs w:val="24"/>
        </w:rPr>
        <w:t>Operator</w:t>
      </w:r>
      <w:r w:rsidR="00AD08F0">
        <w:rPr>
          <w:rFonts w:ascii="Times New Roman" w:hAnsi="Times New Roman" w:cs="Times New Roman"/>
          <w:b/>
          <w:szCs w:val="24"/>
        </w:rPr>
        <w:t xml:space="preserve"> </w:t>
      </w:r>
      <w:r w:rsidR="00AD08F0" w:rsidRPr="00353C20">
        <w:rPr>
          <w:rFonts w:ascii="Times New Roman" w:hAnsi="Times New Roman" w:cs="Times New Roman"/>
          <w:b/>
          <w:szCs w:val="24"/>
        </w:rPr>
        <w:t>sand Function</w:t>
      </w:r>
      <w:r w:rsidR="00AD08F0">
        <w:rPr>
          <w:rFonts w:ascii="Times New Roman" w:hAnsi="Times New Roman" w:cs="Times New Roman"/>
          <w:b/>
          <w:szCs w:val="24"/>
        </w:rPr>
        <w:t xml:space="preserve">s </w:t>
      </w:r>
      <w:r w:rsidR="00AD08F0" w:rsidRPr="00353C20">
        <w:rPr>
          <w:rFonts w:ascii="Times New Roman" w:hAnsi="Times New Roman" w:cs="Times New Roman"/>
          <w:b/>
          <w:szCs w:val="24"/>
        </w:rPr>
        <w:t>in</w:t>
      </w:r>
      <w:r w:rsidR="00AD08F0">
        <w:rPr>
          <w:rFonts w:ascii="Times New Roman" w:hAnsi="Times New Roman" w:cs="Times New Roman"/>
          <w:b/>
          <w:szCs w:val="24"/>
        </w:rPr>
        <w:t xml:space="preserve"> </w:t>
      </w:r>
      <w:r w:rsidR="00AD08F0" w:rsidRPr="00353C20">
        <w:rPr>
          <w:rFonts w:ascii="Times New Roman" w:hAnsi="Times New Roman" w:cs="Times New Roman"/>
          <w:b/>
          <w:szCs w:val="24"/>
        </w:rPr>
        <w:t>queries</w:t>
      </w:r>
    </w:p>
    <w:p w14:paraId="70DD179F" w14:textId="77777777" w:rsidR="00301BD6" w:rsidRDefault="00301BD6"/>
    <w:p w14:paraId="6CE02FB6" w14:textId="77777777" w:rsidR="00301BD6" w:rsidRDefault="00FB125A">
      <w:r>
        <w:t>Submitted by: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3"/>
        <w:gridCol w:w="2468"/>
        <w:gridCol w:w="4809"/>
      </w:tblGrid>
      <w:tr w:rsidR="00301BD6" w14:paraId="6C7E0B01" w14:textId="77777777">
        <w:tc>
          <w:tcPr>
            <w:tcW w:w="1353" w:type="dxa"/>
          </w:tcPr>
          <w:p w14:paraId="6F934A2E" w14:textId="77777777" w:rsidR="00301BD6" w:rsidRDefault="00FB125A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VTUNO</w:t>
            </w:r>
          </w:p>
        </w:tc>
        <w:tc>
          <w:tcPr>
            <w:tcW w:w="2468" w:type="dxa"/>
          </w:tcPr>
          <w:p w14:paraId="0091CAAA" w14:textId="77777777" w:rsidR="00301BD6" w:rsidRDefault="00FB125A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REGISTER NUMBER</w:t>
            </w:r>
          </w:p>
        </w:tc>
        <w:tc>
          <w:tcPr>
            <w:tcW w:w="4809" w:type="dxa"/>
          </w:tcPr>
          <w:p w14:paraId="74188A49" w14:textId="77777777" w:rsidR="00301BD6" w:rsidRDefault="00FB125A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</w:tc>
      </w:tr>
      <w:tr w:rsidR="00301BD6" w14:paraId="37E208D8" w14:textId="77777777">
        <w:tc>
          <w:tcPr>
            <w:tcW w:w="1353" w:type="dxa"/>
            <w:vAlign w:val="bottom"/>
          </w:tcPr>
          <w:p w14:paraId="3A790DBD" w14:textId="0B47BAE2" w:rsidR="00301BD6" w:rsidRDefault="00465464">
            <w:pPr>
              <w:spacing w:after="0" w:line="240" w:lineRule="auto"/>
            </w:pPr>
            <w:r w:rsidRPr="00465464">
              <w:t>VTU29971</w:t>
            </w:r>
          </w:p>
        </w:tc>
        <w:tc>
          <w:tcPr>
            <w:tcW w:w="2468" w:type="dxa"/>
            <w:vAlign w:val="bottom"/>
          </w:tcPr>
          <w:p w14:paraId="5110E68C" w14:textId="5F0A9E3E" w:rsidR="00301BD6" w:rsidRDefault="00465464">
            <w:pPr>
              <w:spacing w:after="0" w:line="240" w:lineRule="auto"/>
            </w:pPr>
            <w:r w:rsidRPr="00465464">
              <w:t>24UECS0930</w:t>
            </w:r>
          </w:p>
        </w:tc>
        <w:tc>
          <w:tcPr>
            <w:tcW w:w="4809" w:type="dxa"/>
            <w:vAlign w:val="bottom"/>
          </w:tcPr>
          <w:p w14:paraId="10696F5D" w14:textId="41958B81" w:rsidR="00301BD6" w:rsidRDefault="00465464">
            <w:pPr>
              <w:spacing w:after="0" w:line="240" w:lineRule="auto"/>
            </w:pPr>
            <w:r w:rsidRPr="00465464">
              <w:t>SUSHANT KUMAR</w:t>
            </w:r>
          </w:p>
        </w:tc>
      </w:tr>
    </w:tbl>
    <w:p w14:paraId="757A19F0" w14:textId="77777777" w:rsidR="00301BD6" w:rsidRDefault="00FB125A">
      <w:r>
        <w:br/>
      </w:r>
    </w:p>
    <w:p w14:paraId="6841F35D" w14:textId="77777777" w:rsidR="00301BD6" w:rsidRDefault="00301BD6"/>
    <w:p w14:paraId="45221545" w14:textId="77777777" w:rsidR="00301BD6" w:rsidRDefault="00301BD6"/>
    <w:p w14:paraId="4796D3C7" w14:textId="77777777" w:rsidR="00301BD6" w:rsidRDefault="00301BD6"/>
    <w:p w14:paraId="00475FB9" w14:textId="77777777" w:rsidR="00301BD6" w:rsidRDefault="00301BD6"/>
    <w:p w14:paraId="4D2FFB4C" w14:textId="77777777" w:rsidR="00301BD6" w:rsidRDefault="00301BD6"/>
    <w:p w14:paraId="44C86A34" w14:textId="77777777" w:rsidR="00301BD6" w:rsidRDefault="00301BD6"/>
    <w:p w14:paraId="579F1BB7" w14:textId="77777777" w:rsidR="00AD08F0" w:rsidRDefault="00AD08F0"/>
    <w:p w14:paraId="0DF7189F" w14:textId="77777777" w:rsidR="00AD08F0" w:rsidRPr="00353C20" w:rsidRDefault="00AD08F0" w:rsidP="00AD08F0">
      <w:pPr>
        <w:jc w:val="center"/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TASK3</w:t>
      </w:r>
    </w:p>
    <w:p w14:paraId="5B7836C5" w14:textId="77777777" w:rsidR="00AD08F0" w:rsidRPr="00353C20" w:rsidRDefault="00AD08F0" w:rsidP="00AD08F0">
      <w:pPr>
        <w:jc w:val="center"/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Using</w:t>
      </w:r>
      <w:r>
        <w:rPr>
          <w:rFonts w:ascii="Times New Roman" w:hAnsi="Times New Roman" w:cs="Times New Roman"/>
          <w:b/>
          <w:szCs w:val="24"/>
        </w:rPr>
        <w:t xml:space="preserve"> </w:t>
      </w:r>
      <w:r w:rsidRPr="00353C20">
        <w:rPr>
          <w:rFonts w:ascii="Times New Roman" w:hAnsi="Times New Roman" w:cs="Times New Roman"/>
          <w:b/>
          <w:szCs w:val="24"/>
        </w:rPr>
        <w:t>Clauses,</w:t>
      </w:r>
      <w:r>
        <w:rPr>
          <w:rFonts w:ascii="Times New Roman" w:hAnsi="Times New Roman" w:cs="Times New Roman"/>
          <w:b/>
          <w:szCs w:val="24"/>
        </w:rPr>
        <w:t xml:space="preserve"> </w:t>
      </w:r>
      <w:r w:rsidRPr="00353C20">
        <w:rPr>
          <w:rFonts w:ascii="Times New Roman" w:hAnsi="Times New Roman" w:cs="Times New Roman"/>
          <w:b/>
          <w:szCs w:val="24"/>
        </w:rPr>
        <w:t>Operators</w:t>
      </w:r>
      <w:r>
        <w:rPr>
          <w:rFonts w:ascii="Times New Roman" w:hAnsi="Times New Roman" w:cs="Times New Roman"/>
          <w:b/>
          <w:szCs w:val="24"/>
        </w:rPr>
        <w:t xml:space="preserve"> </w:t>
      </w:r>
      <w:r w:rsidRPr="00353C20">
        <w:rPr>
          <w:rFonts w:ascii="Times New Roman" w:hAnsi="Times New Roman" w:cs="Times New Roman"/>
          <w:b/>
          <w:szCs w:val="24"/>
        </w:rPr>
        <w:t>and Functions</w:t>
      </w:r>
      <w:r>
        <w:rPr>
          <w:rFonts w:ascii="Times New Roman" w:hAnsi="Times New Roman" w:cs="Times New Roman"/>
          <w:b/>
          <w:szCs w:val="24"/>
        </w:rPr>
        <w:t xml:space="preserve"> </w:t>
      </w:r>
      <w:r w:rsidRPr="00353C20">
        <w:rPr>
          <w:rFonts w:ascii="Times New Roman" w:hAnsi="Times New Roman" w:cs="Times New Roman"/>
          <w:b/>
          <w:szCs w:val="24"/>
        </w:rPr>
        <w:t>in</w:t>
      </w:r>
      <w:r>
        <w:rPr>
          <w:rFonts w:ascii="Times New Roman" w:hAnsi="Times New Roman" w:cs="Times New Roman"/>
          <w:b/>
          <w:szCs w:val="24"/>
        </w:rPr>
        <w:t xml:space="preserve"> </w:t>
      </w:r>
      <w:r w:rsidRPr="00353C20">
        <w:rPr>
          <w:rFonts w:ascii="Times New Roman" w:hAnsi="Times New Roman" w:cs="Times New Roman"/>
          <w:b/>
          <w:szCs w:val="24"/>
        </w:rPr>
        <w:t>queries</w:t>
      </w:r>
    </w:p>
    <w:p w14:paraId="2DDA0772" w14:textId="77777777" w:rsidR="00AD08F0" w:rsidRPr="00353C20" w:rsidRDefault="00AD08F0" w:rsidP="00AD08F0">
      <w:pPr>
        <w:jc w:val="both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Aim:</w:t>
      </w:r>
    </w:p>
    <w:p w14:paraId="205C7F20" w14:textId="77777777" w:rsidR="00AD08F0" w:rsidRPr="00353C20" w:rsidRDefault="00AD08F0" w:rsidP="00AD08F0">
      <w:pPr>
        <w:pStyle w:val="BodyText"/>
        <w:ind w:left="530" w:right="119"/>
        <w:jc w:val="both"/>
      </w:pPr>
      <w:r w:rsidRPr="00353C20">
        <w:t>To perform the query processing on databases for different retrieval results of queries using DML,DRLoperations usingaggregate,date,string,indentfunctions,setclausesandoperators.</w:t>
      </w:r>
    </w:p>
    <w:p w14:paraId="1785B8E2" w14:textId="77777777" w:rsidR="00AD08F0" w:rsidRPr="00353C20" w:rsidRDefault="00AD08F0" w:rsidP="00AD08F0">
      <w:pPr>
        <w:pStyle w:val="ListParagraph"/>
        <w:widowControl w:val="0"/>
        <w:numPr>
          <w:ilvl w:val="0"/>
          <w:numId w:val="10"/>
        </w:numPr>
        <w:tabs>
          <w:tab w:val="left" w:pos="712"/>
        </w:tabs>
        <w:autoSpaceDE w:val="0"/>
        <w:autoSpaceDN w:val="0"/>
        <w:spacing w:after="0" w:line="274" w:lineRule="exact"/>
        <w:contextualSpacing w:val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To retrieve the location of a particular match conducted by its MatchID</w:t>
      </w:r>
    </w:p>
    <w:p w14:paraId="001269CE" w14:textId="77777777" w:rsidR="00AD08F0" w:rsidRPr="00353C20" w:rsidRDefault="00AD08F0" w:rsidP="00AD08F0">
      <w:pPr>
        <w:pStyle w:val="BodyText"/>
        <w:widowControl w:val="0"/>
        <w:numPr>
          <w:ilvl w:val="0"/>
          <w:numId w:val="10"/>
        </w:numPr>
        <w:autoSpaceDE w:val="0"/>
        <w:autoSpaceDN w:val="0"/>
        <w:spacing w:after="0" w:line="276" w:lineRule="exact"/>
      </w:pPr>
      <w:r w:rsidRPr="00353C20">
        <w:t>To retrievethePlayersdetailwhose name start with ‘A’.</w:t>
      </w:r>
    </w:p>
    <w:p w14:paraId="5D71C40C" w14:textId="77777777" w:rsidR="00AD08F0" w:rsidRPr="00353C20" w:rsidRDefault="00AD08F0" w:rsidP="00AD08F0">
      <w:pPr>
        <w:pStyle w:val="BodyText"/>
        <w:widowControl w:val="0"/>
        <w:numPr>
          <w:ilvl w:val="0"/>
          <w:numId w:val="10"/>
        </w:numPr>
        <w:autoSpaceDE w:val="0"/>
        <w:autoSpaceDN w:val="0"/>
        <w:spacing w:before="4" w:after="0" w:line="275" w:lineRule="exact"/>
      </w:pPr>
      <w:r w:rsidRPr="00353C20">
        <w:t>Addacolumn Batting and BowlinginPlayertable.</w:t>
      </w:r>
    </w:p>
    <w:p w14:paraId="707AF3BF" w14:textId="77777777" w:rsidR="00AD08F0" w:rsidRPr="00353C20" w:rsidRDefault="00AD08F0" w:rsidP="00AD08F0">
      <w:pPr>
        <w:pStyle w:val="BodyText"/>
        <w:widowControl w:val="0"/>
        <w:numPr>
          <w:ilvl w:val="0"/>
          <w:numId w:val="10"/>
        </w:numPr>
        <w:autoSpaceDE w:val="0"/>
        <w:autoSpaceDN w:val="0"/>
        <w:spacing w:after="0" w:line="275" w:lineRule="exact"/>
      </w:pPr>
      <w:r w:rsidRPr="00353C20">
        <w:t>To countthenumberof</w:t>
      </w:r>
      <w:r w:rsidRPr="00353C20">
        <w:rPr>
          <w:spacing w:val="-2"/>
        </w:rPr>
        <w:t xml:space="preserve"> right-hand batsman in a team.</w:t>
      </w:r>
    </w:p>
    <w:p w14:paraId="37E5E9BD" w14:textId="77777777" w:rsidR="00AD08F0" w:rsidRPr="00353C20" w:rsidRDefault="00AD08F0" w:rsidP="00AD08F0">
      <w:pPr>
        <w:pStyle w:val="ListParagraph"/>
        <w:widowControl w:val="0"/>
        <w:numPr>
          <w:ilvl w:val="0"/>
          <w:numId w:val="10"/>
        </w:numPr>
        <w:tabs>
          <w:tab w:val="left" w:pos="876"/>
        </w:tabs>
        <w:autoSpaceDE w:val="0"/>
        <w:autoSpaceDN w:val="0"/>
        <w:spacing w:after="0" w:line="275" w:lineRule="exact"/>
        <w:contextualSpacing w:val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To display the CricketBoard details for the BoardIDs 'BID01', 'BID03', and 'BID06'.</w:t>
      </w:r>
    </w:p>
    <w:p w14:paraId="0A44BB2D" w14:textId="77777777" w:rsidR="00AD08F0" w:rsidRPr="00353C20" w:rsidRDefault="00AD08F0" w:rsidP="00AD08F0">
      <w:pPr>
        <w:pStyle w:val="ListParagraph"/>
        <w:widowControl w:val="0"/>
        <w:numPr>
          <w:ilvl w:val="0"/>
          <w:numId w:val="10"/>
        </w:numPr>
        <w:tabs>
          <w:tab w:val="left" w:pos="851"/>
        </w:tabs>
        <w:autoSpaceDE w:val="0"/>
        <w:autoSpaceDN w:val="0"/>
        <w:spacing w:after="0" w:line="275" w:lineRule="exact"/>
        <w:contextualSpacing w:val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To select the names and IDs of players who are left-hand bowlers.</w:t>
      </w:r>
    </w:p>
    <w:p w14:paraId="09CD53B7" w14:textId="77777777" w:rsidR="00AD08F0" w:rsidRPr="00353C20" w:rsidRDefault="00AD08F0" w:rsidP="00AD08F0">
      <w:pPr>
        <w:pStyle w:val="ListParagraph"/>
        <w:widowControl w:val="0"/>
        <w:numPr>
          <w:ilvl w:val="0"/>
          <w:numId w:val="10"/>
        </w:numPr>
        <w:tabs>
          <w:tab w:val="left" w:pos="891"/>
        </w:tabs>
        <w:autoSpaceDE w:val="0"/>
        <w:autoSpaceDN w:val="0"/>
        <w:spacing w:after="0" w:line="275" w:lineRule="exact"/>
        <w:contextualSpacing w:val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To find the UmpireID of umpires who have not umpired any match</w:t>
      </w:r>
      <w:r w:rsidRPr="00353C20">
        <w:rPr>
          <w:rFonts w:ascii="Times New Roman" w:hAnsi="Times New Roman" w:cs="Times New Roman"/>
          <w:spacing w:val="-2"/>
          <w:szCs w:val="24"/>
        </w:rPr>
        <w:t>.</w:t>
      </w:r>
    </w:p>
    <w:p w14:paraId="251146F5" w14:textId="77777777" w:rsidR="00AD08F0" w:rsidRPr="00353C20" w:rsidRDefault="00AD08F0" w:rsidP="00AD08F0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</w:p>
    <w:p w14:paraId="22DBF6AE" w14:textId="77777777" w:rsidR="00AD08F0" w:rsidRDefault="00AD08F0" w:rsidP="00AD08F0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CricketBoard:</w:t>
      </w:r>
    </w:p>
    <w:tbl>
      <w:tblPr>
        <w:tblW w:w="6220" w:type="dxa"/>
        <w:tblLook w:val="04A0" w:firstRow="1" w:lastRow="0" w:firstColumn="1" w:lastColumn="0" w:noHBand="0" w:noVBand="1"/>
      </w:tblPr>
      <w:tblGrid>
        <w:gridCol w:w="1123"/>
        <w:gridCol w:w="2680"/>
        <w:gridCol w:w="1376"/>
        <w:gridCol w:w="1443"/>
      </w:tblGrid>
      <w:tr w:rsidR="00AD08F0" w:rsidRPr="0052234C" w14:paraId="6D73062B" w14:textId="77777777" w:rsidTr="00A37708">
        <w:trPr>
          <w:trHeight w:val="300"/>
        </w:trPr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B93243C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BoardID</w:t>
            </w:r>
          </w:p>
        </w:tc>
        <w:tc>
          <w:tcPr>
            <w:tcW w:w="2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6E20664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Name</w:t>
            </w: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81BCFB8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Address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DFC91D2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Contact_No</w:t>
            </w:r>
          </w:p>
        </w:tc>
      </w:tr>
      <w:tr w:rsidR="00AD08F0" w:rsidRPr="0052234C" w14:paraId="716F5DA6" w14:textId="77777777" w:rsidTr="00A37708">
        <w:trPr>
          <w:trHeight w:val="31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0C09A80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BID01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7F41C82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Chennai Cricket Board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AF67261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Chennai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B8ED432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9988776699</w:t>
            </w:r>
          </w:p>
        </w:tc>
      </w:tr>
      <w:tr w:rsidR="00AD08F0" w:rsidRPr="0052234C" w14:paraId="2B7C9DE0" w14:textId="77777777" w:rsidTr="00A37708">
        <w:trPr>
          <w:trHeight w:val="31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868A130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BID02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0FCA041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Tiruvallur Cricket Board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69CB415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Chennai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4B554A2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9977886699</w:t>
            </w:r>
          </w:p>
        </w:tc>
      </w:tr>
      <w:tr w:rsidR="00AD08F0" w:rsidRPr="0052234C" w14:paraId="4DA6A062" w14:textId="77777777" w:rsidTr="00A37708">
        <w:trPr>
          <w:trHeight w:val="31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6C157BD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BID03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24FE4CC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Viluppuram Cricket Board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E09389A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Viluppuram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2CD6B9F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9966886699</w:t>
            </w:r>
          </w:p>
        </w:tc>
      </w:tr>
      <w:tr w:rsidR="00AD08F0" w:rsidRPr="0052234C" w14:paraId="6A8F0E3E" w14:textId="77777777" w:rsidTr="00A37708">
        <w:trPr>
          <w:trHeight w:val="31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C639F8E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BID04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4ECB6CB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Trichy Cricket Board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82D6A07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Trichy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149780B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9955886699</w:t>
            </w:r>
          </w:p>
        </w:tc>
      </w:tr>
      <w:tr w:rsidR="00AD08F0" w:rsidRPr="0052234C" w14:paraId="6FA8BA18" w14:textId="77777777" w:rsidTr="00A37708">
        <w:trPr>
          <w:trHeight w:val="31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D224EF9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BID05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83C4FE4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Madurai Cricket Board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CD1C8D4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Madurai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7122F2D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9944886699</w:t>
            </w:r>
          </w:p>
        </w:tc>
      </w:tr>
      <w:tr w:rsidR="00AD08F0" w:rsidRPr="0052234C" w14:paraId="6FA40306" w14:textId="77777777" w:rsidTr="00A37708">
        <w:trPr>
          <w:trHeight w:val="31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6F82860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BID06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931B5E0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Tuticorin Cricket Board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31B4BC3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Tuticorin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9363535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9933886699</w:t>
            </w:r>
          </w:p>
        </w:tc>
      </w:tr>
      <w:tr w:rsidR="00AD08F0" w:rsidRPr="0052234C" w14:paraId="4FD8CFEA" w14:textId="77777777" w:rsidTr="00A37708">
        <w:trPr>
          <w:trHeight w:val="31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214F60B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BID07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92FB705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Selam Cricket Board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68D2F68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Selam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1608B9C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9922886699</w:t>
            </w:r>
          </w:p>
        </w:tc>
      </w:tr>
      <w:tr w:rsidR="00AD08F0" w:rsidRPr="0052234C" w14:paraId="5AB60C4E" w14:textId="77777777" w:rsidTr="00A37708">
        <w:trPr>
          <w:trHeight w:val="31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BAD2198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BID08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BEE990A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Tiruppur Cricket Board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B71DFCA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Tiruppur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AA302F9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9911886699</w:t>
            </w:r>
          </w:p>
        </w:tc>
      </w:tr>
    </w:tbl>
    <w:p w14:paraId="1503044D" w14:textId="77777777" w:rsidR="00AD08F0" w:rsidRDefault="00AD08F0" w:rsidP="00AD08F0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</w:p>
    <w:p w14:paraId="2FC8AA08" w14:textId="77777777" w:rsidR="00AD08F0" w:rsidRDefault="00AD08F0" w:rsidP="00AD08F0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Team:</w:t>
      </w:r>
    </w:p>
    <w:tbl>
      <w:tblPr>
        <w:tblW w:w="7860" w:type="dxa"/>
        <w:tblLook w:val="04A0" w:firstRow="1" w:lastRow="0" w:firstColumn="1" w:lastColumn="0" w:noHBand="0" w:noVBand="1"/>
      </w:tblPr>
      <w:tblGrid>
        <w:gridCol w:w="1163"/>
        <w:gridCol w:w="1123"/>
        <w:gridCol w:w="1680"/>
        <w:gridCol w:w="2184"/>
        <w:gridCol w:w="2160"/>
      </w:tblGrid>
      <w:tr w:rsidR="00AD08F0" w:rsidRPr="0052234C" w14:paraId="22527D30" w14:textId="77777777" w:rsidTr="00A37708">
        <w:trPr>
          <w:trHeight w:val="300"/>
        </w:trPr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02FC741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TeamID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3FBD3FF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BoardID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F0086C5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Name</w:t>
            </w:r>
          </w:p>
        </w:tc>
        <w:tc>
          <w:tcPr>
            <w:tcW w:w="2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23F290F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Coach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C16D0BB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Captain</w:t>
            </w:r>
          </w:p>
        </w:tc>
      </w:tr>
      <w:tr w:rsidR="00AD08F0" w:rsidRPr="0052234C" w14:paraId="3CB36A82" w14:textId="77777777" w:rsidTr="00A37708">
        <w:trPr>
          <w:trHeight w:val="31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1997074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CCB01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67C0010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BID01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E1B2B32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ABS EXPRESS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354FEA5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G.D.RAMESH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EB9E5D7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SAMPATH KUMAR</w:t>
            </w:r>
          </w:p>
        </w:tc>
      </w:tr>
      <w:tr w:rsidR="00AD08F0" w:rsidRPr="0052234C" w14:paraId="70EC303A" w14:textId="77777777" w:rsidTr="00A37708">
        <w:trPr>
          <w:trHeight w:val="31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A09CB60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CCB02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4CC0D05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BID01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31C6F47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AVG EXPRESS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4E5D761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T.KARTHIK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0845CE3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Y.JOHN</w:t>
            </w:r>
          </w:p>
        </w:tc>
      </w:tr>
      <w:tr w:rsidR="00AD08F0" w:rsidRPr="0052234C" w14:paraId="20113F20" w14:textId="77777777" w:rsidTr="00A37708">
        <w:trPr>
          <w:trHeight w:val="31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0031104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TCB01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0B093B5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BID02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11F44A6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ANGRY BARD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7994921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TOM BABU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E975E80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CINIL JOHN</w:t>
            </w:r>
          </w:p>
        </w:tc>
      </w:tr>
      <w:tr w:rsidR="00AD08F0" w:rsidRPr="0052234C" w14:paraId="5C826157" w14:textId="77777777" w:rsidTr="00A37708">
        <w:trPr>
          <w:trHeight w:val="31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0AF744F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TCB02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60DD1B0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BID02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B3248B9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TIGER ROCK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31C9762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S.KANNAN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AE84A98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BEN GEORGE</w:t>
            </w:r>
          </w:p>
        </w:tc>
      </w:tr>
      <w:tr w:rsidR="00AD08F0" w:rsidRPr="0052234C" w14:paraId="6F5F3F34" w14:textId="77777777" w:rsidTr="00A37708">
        <w:trPr>
          <w:trHeight w:val="31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0DD2252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lastRenderedPageBreak/>
              <w:t>TRICB01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E7A63DB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BID04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85587A7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ROCK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441C2E5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K.PAUL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9DEB1FD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K.MUTHU</w:t>
            </w:r>
          </w:p>
        </w:tc>
      </w:tr>
      <w:tr w:rsidR="00AD08F0" w:rsidRPr="0052234C" w14:paraId="62C0307F" w14:textId="77777777" w:rsidTr="00A37708">
        <w:trPr>
          <w:trHeight w:val="31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4089751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VCB01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8A1C7C8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BID03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17A16D5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RAINBOW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3CA8E52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S.RAJESHKUMAR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CC2A852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MANIMARAN</w:t>
            </w:r>
          </w:p>
        </w:tc>
      </w:tr>
      <w:tr w:rsidR="00AD08F0" w:rsidRPr="0052234C" w14:paraId="6964E170" w14:textId="77777777" w:rsidTr="00A37708">
        <w:trPr>
          <w:trHeight w:val="31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21168C2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MCB01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0EC8E2D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BID05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E173AED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PANTHER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C3C7A21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SARAVANAN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7260A45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R.SUNILKUMAR</w:t>
            </w:r>
          </w:p>
        </w:tc>
      </w:tr>
      <w:tr w:rsidR="00AD08F0" w:rsidRPr="0052234C" w14:paraId="76D692A5" w14:textId="77777777" w:rsidTr="00A37708">
        <w:trPr>
          <w:trHeight w:val="31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E2986DD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TUCB01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A27ABD1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BID06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EF76177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THUNDER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3630BD7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D ALEX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9CA0961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BARATHI</w:t>
            </w:r>
          </w:p>
        </w:tc>
      </w:tr>
      <w:tr w:rsidR="00AD08F0" w:rsidRPr="0052234C" w14:paraId="708F0605" w14:textId="77777777" w:rsidTr="00A37708">
        <w:trPr>
          <w:trHeight w:val="31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0C4BDED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SCB01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6B6FBD9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BID07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4E88A00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EAGLE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802F77F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SOMU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4DD8046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SRI HARI</w:t>
            </w:r>
          </w:p>
        </w:tc>
      </w:tr>
      <w:tr w:rsidR="00AD08F0" w:rsidRPr="0052234C" w14:paraId="39AF6C6C" w14:textId="77777777" w:rsidTr="00A37708">
        <w:trPr>
          <w:trHeight w:val="31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9E6F31D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TICB01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C097EC4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BID08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351203C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KINGS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A4E8187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D ANAND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0CBE8D1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MATHAN</w:t>
            </w:r>
          </w:p>
        </w:tc>
      </w:tr>
    </w:tbl>
    <w:p w14:paraId="19DF448D" w14:textId="77777777" w:rsidR="00AD08F0" w:rsidRDefault="00AD08F0" w:rsidP="00AD08F0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</w:p>
    <w:p w14:paraId="25559C7B" w14:textId="77777777" w:rsidR="00AD08F0" w:rsidRPr="00353C20" w:rsidRDefault="00AD08F0" w:rsidP="00AD08F0">
      <w:pPr>
        <w:tabs>
          <w:tab w:val="left" w:pos="891"/>
        </w:tabs>
        <w:rPr>
          <w:rFonts w:ascii="Times New Roman" w:hAnsi="Times New Roman" w:cs="Times New Roman"/>
          <w:szCs w:val="24"/>
        </w:rPr>
      </w:pPr>
    </w:p>
    <w:p w14:paraId="6060EA8E" w14:textId="77777777" w:rsidR="00AD08F0" w:rsidRDefault="00AD08F0" w:rsidP="00AD08F0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Player:</w:t>
      </w:r>
    </w:p>
    <w:tbl>
      <w:tblPr>
        <w:tblW w:w="11070" w:type="dxa"/>
        <w:tblInd w:w="-815" w:type="dxa"/>
        <w:tblLook w:val="04A0" w:firstRow="1" w:lastRow="0" w:firstColumn="1" w:lastColumn="0" w:noHBand="0" w:noVBand="1"/>
      </w:tblPr>
      <w:tblGrid>
        <w:gridCol w:w="516"/>
        <w:gridCol w:w="1014"/>
        <w:gridCol w:w="1170"/>
        <w:gridCol w:w="540"/>
        <w:gridCol w:w="459"/>
        <w:gridCol w:w="1071"/>
        <w:gridCol w:w="1260"/>
        <w:gridCol w:w="2340"/>
        <w:gridCol w:w="1216"/>
        <w:gridCol w:w="764"/>
        <w:gridCol w:w="720"/>
      </w:tblGrid>
      <w:tr w:rsidR="00AD08F0" w:rsidRPr="00126848" w14:paraId="4EA95855" w14:textId="77777777" w:rsidTr="00A37708">
        <w:trPr>
          <w:cantSplit/>
          <w:trHeight w:val="1529"/>
        </w:trPr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extDirection w:val="btLr"/>
            <w:vAlign w:val="center"/>
            <w:hideMark/>
          </w:tcPr>
          <w:p w14:paraId="01133B8E" w14:textId="77777777" w:rsidR="00AD08F0" w:rsidRPr="0052234C" w:rsidRDefault="00AD08F0" w:rsidP="00A37708">
            <w:pPr>
              <w:spacing w:after="0" w:line="240" w:lineRule="auto"/>
              <w:ind w:left="113" w:right="113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PlayerID</w:t>
            </w:r>
          </w:p>
        </w:tc>
        <w:tc>
          <w:tcPr>
            <w:tcW w:w="10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extDirection w:val="btLr"/>
            <w:vAlign w:val="center"/>
            <w:hideMark/>
          </w:tcPr>
          <w:p w14:paraId="59E074A0" w14:textId="77777777" w:rsidR="00AD08F0" w:rsidRPr="0052234C" w:rsidRDefault="00AD08F0" w:rsidP="00A37708">
            <w:pPr>
              <w:spacing w:after="0" w:line="240" w:lineRule="auto"/>
              <w:ind w:left="113" w:right="113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TeamID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extDirection w:val="btLr"/>
            <w:vAlign w:val="center"/>
            <w:hideMark/>
          </w:tcPr>
          <w:p w14:paraId="12E70741" w14:textId="77777777" w:rsidR="00AD08F0" w:rsidRPr="0052234C" w:rsidRDefault="00AD08F0" w:rsidP="00A37708">
            <w:pPr>
              <w:spacing w:after="0" w:line="240" w:lineRule="auto"/>
              <w:ind w:left="113" w:right="113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FName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extDirection w:val="btLr"/>
            <w:vAlign w:val="center"/>
            <w:hideMark/>
          </w:tcPr>
          <w:p w14:paraId="440E017C" w14:textId="77777777" w:rsidR="00AD08F0" w:rsidRPr="0052234C" w:rsidRDefault="00AD08F0" w:rsidP="00A37708">
            <w:pPr>
              <w:spacing w:after="0" w:line="240" w:lineRule="auto"/>
              <w:ind w:left="113" w:right="113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LName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extDirection w:val="btLr"/>
            <w:vAlign w:val="center"/>
            <w:hideMark/>
          </w:tcPr>
          <w:p w14:paraId="685BC6B7" w14:textId="77777777" w:rsidR="00AD08F0" w:rsidRPr="0052234C" w:rsidRDefault="00AD08F0" w:rsidP="00A37708">
            <w:pPr>
              <w:spacing w:after="0" w:line="240" w:lineRule="auto"/>
              <w:ind w:left="113" w:right="113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Age</w:t>
            </w:r>
          </w:p>
        </w:tc>
        <w:tc>
          <w:tcPr>
            <w:tcW w:w="10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extDirection w:val="btLr"/>
            <w:vAlign w:val="center"/>
            <w:hideMark/>
          </w:tcPr>
          <w:p w14:paraId="23E33E10" w14:textId="77777777" w:rsidR="00AD08F0" w:rsidRPr="0052234C" w:rsidRDefault="00AD08F0" w:rsidP="00A37708">
            <w:pPr>
              <w:spacing w:after="0" w:line="240" w:lineRule="auto"/>
              <w:ind w:left="113" w:right="113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DateofBirth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extDirection w:val="btLr"/>
            <w:vAlign w:val="center"/>
            <w:hideMark/>
          </w:tcPr>
          <w:p w14:paraId="5FD0AEA6" w14:textId="77777777" w:rsidR="00AD08F0" w:rsidRPr="0052234C" w:rsidRDefault="00AD08F0" w:rsidP="00A37708">
            <w:pPr>
              <w:spacing w:after="0" w:line="240" w:lineRule="auto"/>
              <w:ind w:left="113" w:right="113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PlayingRole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extDirection w:val="btLr"/>
            <w:vAlign w:val="center"/>
            <w:hideMark/>
          </w:tcPr>
          <w:p w14:paraId="63C8F10A" w14:textId="77777777" w:rsidR="00AD08F0" w:rsidRPr="0052234C" w:rsidRDefault="00AD08F0" w:rsidP="00A37708">
            <w:pPr>
              <w:spacing w:after="0" w:line="240" w:lineRule="auto"/>
              <w:ind w:left="113" w:right="113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email</w:t>
            </w:r>
          </w:p>
        </w:tc>
        <w:tc>
          <w:tcPr>
            <w:tcW w:w="12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extDirection w:val="btLr"/>
            <w:vAlign w:val="center"/>
            <w:hideMark/>
          </w:tcPr>
          <w:p w14:paraId="2ED40B90" w14:textId="77777777" w:rsidR="00AD08F0" w:rsidRPr="0052234C" w:rsidRDefault="00AD08F0" w:rsidP="00A37708">
            <w:pPr>
              <w:spacing w:after="0" w:line="240" w:lineRule="auto"/>
              <w:ind w:left="113" w:right="113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contact_no</w:t>
            </w:r>
          </w:p>
        </w:tc>
        <w:tc>
          <w:tcPr>
            <w:tcW w:w="7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extDirection w:val="btLr"/>
            <w:vAlign w:val="center"/>
            <w:hideMark/>
          </w:tcPr>
          <w:p w14:paraId="17CC619E" w14:textId="77777777" w:rsidR="00AD08F0" w:rsidRPr="0052234C" w:rsidRDefault="00AD08F0" w:rsidP="00A37708">
            <w:pPr>
              <w:spacing w:after="0" w:line="240" w:lineRule="auto"/>
              <w:ind w:left="113" w:right="113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Batting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extDirection w:val="btLr"/>
            <w:vAlign w:val="center"/>
            <w:hideMark/>
          </w:tcPr>
          <w:p w14:paraId="16C996C2" w14:textId="77777777" w:rsidR="00AD08F0" w:rsidRPr="0052234C" w:rsidRDefault="00AD08F0" w:rsidP="00A37708">
            <w:pPr>
              <w:spacing w:after="0" w:line="240" w:lineRule="auto"/>
              <w:ind w:left="113" w:right="113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Bowling</w:t>
            </w:r>
          </w:p>
        </w:tc>
      </w:tr>
      <w:tr w:rsidR="00AD08F0" w:rsidRPr="00126848" w14:paraId="4F00CE5A" w14:textId="77777777" w:rsidTr="00A37708">
        <w:trPr>
          <w:trHeight w:val="31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1AE9623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1C28DB7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CCB01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FC36686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Raj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640C944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E762473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27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5611516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29-Jun-96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872C781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Bowler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5C89E3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rajn@gmail.com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722A420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9191910101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6FF5796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null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CCFE7E9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left-hand</w:t>
            </w:r>
          </w:p>
        </w:tc>
      </w:tr>
      <w:tr w:rsidR="00AD08F0" w:rsidRPr="00126848" w14:paraId="1B8BBD09" w14:textId="77777777" w:rsidTr="00A37708">
        <w:trPr>
          <w:trHeight w:val="31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CF94482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33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1C62C0F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CCB01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A95069B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Balaji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22B22E7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BE6D368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23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1490E4D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2-Jan-99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AB691C9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Batsman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903C8DA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balajid@gmail.com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13D1E5A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9191910031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0C21D4B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right-hand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1EA7B60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Null</w:t>
            </w:r>
          </w:p>
        </w:tc>
      </w:tr>
      <w:tr w:rsidR="00AD08F0" w:rsidRPr="00126848" w14:paraId="374969D3" w14:textId="77777777" w:rsidTr="00A37708">
        <w:trPr>
          <w:trHeight w:val="31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ADFCDB9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6E41FAD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CCB02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8A01827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Krishna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0CB3DA7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008ECF6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23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177632C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2-Jan-99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C24711B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Bowler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D13D9FF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krishnar@gmail.com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D9EE686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9191930103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3FE892F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null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6E19622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right-hand</w:t>
            </w:r>
          </w:p>
        </w:tc>
      </w:tr>
      <w:tr w:rsidR="00AD08F0" w:rsidRPr="00126848" w14:paraId="4FD5EECD" w14:textId="77777777" w:rsidTr="00A37708">
        <w:trPr>
          <w:trHeight w:val="31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66D8478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18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27FA7A5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CCB02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64F1352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Kishore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2A51B57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316AE67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24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82D5812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2-Sep-98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E987C49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ALL ROUNDER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AE4DCE0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kishorek@gmail.com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8FA6DD8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9291930105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A54C3AB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left-hand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0E36CE9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left-hand</w:t>
            </w:r>
          </w:p>
        </w:tc>
      </w:tr>
      <w:tr w:rsidR="00AD08F0" w:rsidRPr="00126848" w14:paraId="626D3FBB" w14:textId="77777777" w:rsidTr="00A37708">
        <w:trPr>
          <w:trHeight w:val="31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D37053D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2D0DC0A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TCB01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1962E2B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Karthick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9760CDA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0D7C9E3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24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168AFE6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14-Sep-98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83111BA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Batsman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D81E5A8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karthickk@gmail.com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B545D1C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9292930107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E84D768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right-hand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948A1A0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Null</w:t>
            </w:r>
          </w:p>
        </w:tc>
      </w:tr>
      <w:tr w:rsidR="00AD08F0" w:rsidRPr="00126848" w14:paraId="6FB55D91" w14:textId="77777777" w:rsidTr="00A37708">
        <w:trPr>
          <w:trHeight w:val="31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432C326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62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A7556F4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TCB01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295B9CB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Amar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5054AA2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J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70CF0EF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22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83E7A0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21-Sep-98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D59C70E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Batsman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8364D70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Amarj@gmail.com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6458400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9292930508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3E5C452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right-hand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0A97334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Null</w:t>
            </w:r>
          </w:p>
        </w:tc>
      </w:tr>
      <w:tr w:rsidR="00AD08F0" w:rsidRPr="00126848" w14:paraId="26A210AD" w14:textId="77777777" w:rsidTr="00A37708">
        <w:trPr>
          <w:trHeight w:val="31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BD36F0D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102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9580471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TCB02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0AF17CC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Akash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830E884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754F003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08877B0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26-Sep-99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E645130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Batsman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98B6565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Amarj@gmail.com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3BDAE0E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9292930510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ECB2B2D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right-hand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34419E4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Null</w:t>
            </w:r>
          </w:p>
        </w:tc>
      </w:tr>
      <w:tr w:rsidR="00AD08F0" w:rsidRPr="00126848" w14:paraId="121ED434" w14:textId="77777777" w:rsidTr="00A37708">
        <w:trPr>
          <w:trHeight w:val="31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2669650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12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4A15042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TCB02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B90BB9B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Premkumar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A7A1C06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991EF8B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E9F676A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13-Oct-99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44EFEAA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Bowler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58C793B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Premkumars@gmail.com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9138C1F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9592930517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DF36A3D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null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E3F6BFE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right-hand</w:t>
            </w:r>
          </w:p>
        </w:tc>
      </w:tr>
      <w:tr w:rsidR="00AD08F0" w:rsidRPr="00126848" w14:paraId="7267E171" w14:textId="77777777" w:rsidTr="00A37708">
        <w:trPr>
          <w:trHeight w:val="31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3BF9C24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8D5F555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VCB01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3319911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Prem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0C9FD31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002F660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23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CB295D7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13-Apr-97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A2B588E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Bowler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BF13EBE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Premkumars@gmail.com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100BBDE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9592950517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433FA01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null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90AE7B5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left-hand</w:t>
            </w:r>
          </w:p>
        </w:tc>
      </w:tr>
      <w:tr w:rsidR="00AD08F0" w:rsidRPr="00126848" w14:paraId="6FF6D8D5" w14:textId="77777777" w:rsidTr="00A37708">
        <w:trPr>
          <w:trHeight w:val="31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640B253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B05E0CF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VCB01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B8E4A0E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Kali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CBBC14B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J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9F33BA8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3445499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11-Apr-02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F6E771B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Batsman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BDC14A8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Kalij@gmail.com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51166AA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9592950630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79C8EDB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right-hand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C212E38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Null</w:t>
            </w:r>
          </w:p>
        </w:tc>
      </w:tr>
      <w:tr w:rsidR="00AD08F0" w:rsidRPr="00126848" w14:paraId="110A8BF3" w14:textId="77777777" w:rsidTr="00A37708">
        <w:trPr>
          <w:trHeight w:val="31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BE94FF3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61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0ACFEC2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VCB01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7B63E74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Kamalesh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586CA38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F08BDA0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22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D5FA9ED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21-Jun-01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A0693E2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Batsman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9641413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Kamalesha@gmail.com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F6307F9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9592958730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535CAF3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right-hand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BB7B0E8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Null</w:t>
            </w:r>
          </w:p>
        </w:tc>
      </w:tr>
      <w:tr w:rsidR="00AD08F0" w:rsidRPr="00126848" w14:paraId="1442CCF0" w14:textId="77777777" w:rsidTr="00A37708">
        <w:trPr>
          <w:trHeight w:val="31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CA7B0AF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66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8320763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VCB01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2522454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Ganesh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448694E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8FCB76B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24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21554CC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21-Jun-98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762D02F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Batsman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4D945C8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Ganeshv@gmail.com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E570F05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9592958790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CE809CE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right-hand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CCD1F9D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Null</w:t>
            </w:r>
          </w:p>
        </w:tc>
      </w:tr>
      <w:tr w:rsidR="00AD08F0" w:rsidRPr="00126848" w14:paraId="13F94F1E" w14:textId="77777777" w:rsidTr="00A37708">
        <w:trPr>
          <w:trHeight w:val="31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1BCD340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303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40123B4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TRICB01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AC387FB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Arun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A448EFD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32E3B7A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24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FACA0AC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21-Oct-98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C9CA8CD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Batsman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1046A6E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Ganeshv@gmail.com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173F35F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9592958450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84C75A0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right-hand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8496D77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Null</w:t>
            </w:r>
          </w:p>
        </w:tc>
      </w:tr>
      <w:tr w:rsidR="00AD08F0" w:rsidRPr="00126848" w14:paraId="7FF4799F" w14:textId="77777777" w:rsidTr="00A37708">
        <w:trPr>
          <w:trHeight w:val="31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E5CE00E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313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C0C4EBB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TRICB01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F352702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Srinivasan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5267814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FD976F4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24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4B52065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21-Oct-98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3A88D8B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Batsman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44AF8F2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srinivasann@gmail.com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B3D2186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9992958450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33BE1B5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right-hand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B4E8FEE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Null</w:t>
            </w:r>
          </w:p>
        </w:tc>
      </w:tr>
    </w:tbl>
    <w:p w14:paraId="60EAC9A3" w14:textId="77777777" w:rsidR="00AD08F0" w:rsidRDefault="00AD08F0" w:rsidP="00AD08F0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</w:p>
    <w:p w14:paraId="2A465C3D" w14:textId="77777777" w:rsidR="00AD08F0" w:rsidRDefault="00AD08F0" w:rsidP="00AD08F0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</w:p>
    <w:p w14:paraId="684D6AD2" w14:textId="77777777" w:rsidR="00AD08F0" w:rsidRDefault="00AD08F0" w:rsidP="00AD08F0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</w:p>
    <w:p w14:paraId="7D07F23F" w14:textId="77777777" w:rsidR="00AD08F0" w:rsidRDefault="00AD08F0" w:rsidP="00AD08F0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</w:p>
    <w:p w14:paraId="34E553AC" w14:textId="77777777" w:rsidR="00AD08F0" w:rsidRPr="00353C20" w:rsidRDefault="00AD08F0" w:rsidP="00AD08F0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</w:p>
    <w:p w14:paraId="5CC7BFD4" w14:textId="77777777" w:rsidR="00AD08F0" w:rsidRPr="00353C20" w:rsidRDefault="00AD08F0" w:rsidP="00AD08F0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</w:p>
    <w:p w14:paraId="761719C1" w14:textId="77777777" w:rsidR="00AD08F0" w:rsidRDefault="00AD08F0" w:rsidP="00AD08F0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Match:</w:t>
      </w:r>
    </w:p>
    <w:tbl>
      <w:tblPr>
        <w:tblW w:w="6800" w:type="dxa"/>
        <w:tblLook w:val="04A0" w:firstRow="1" w:lastRow="0" w:firstColumn="1" w:lastColumn="0" w:noHBand="0" w:noVBand="1"/>
      </w:tblPr>
      <w:tblGrid>
        <w:gridCol w:w="1150"/>
        <w:gridCol w:w="1163"/>
        <w:gridCol w:w="1070"/>
        <w:gridCol w:w="1483"/>
        <w:gridCol w:w="870"/>
        <w:gridCol w:w="1720"/>
      </w:tblGrid>
      <w:tr w:rsidR="00AD08F0" w:rsidRPr="006306E3" w14:paraId="7B757E1D" w14:textId="77777777" w:rsidTr="00A37708">
        <w:trPr>
          <w:trHeight w:val="300"/>
        </w:trPr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F43F6F9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MatchID</w:t>
            </w:r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D66A406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TeamID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5AF2D82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TeamID</w:t>
            </w:r>
          </w:p>
        </w:tc>
        <w:tc>
          <w:tcPr>
            <w:tcW w:w="1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C7197F7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Match_Date</w:t>
            </w: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CDF9A00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Time1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923BF7A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Result</w:t>
            </w:r>
          </w:p>
        </w:tc>
      </w:tr>
      <w:tr w:rsidR="00AD08F0" w:rsidRPr="006306E3" w14:paraId="546A41FF" w14:textId="77777777" w:rsidTr="00A37708">
        <w:trPr>
          <w:trHeight w:val="310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57413B9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M01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1257D58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CCB01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6466A58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TCB01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66A6F7C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22-Jun-22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C43C6C1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1.3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F2CCABB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TCB01 - WIN</w:t>
            </w:r>
          </w:p>
        </w:tc>
      </w:tr>
      <w:tr w:rsidR="00AD08F0" w:rsidRPr="006306E3" w14:paraId="0B22B36C" w14:textId="77777777" w:rsidTr="00A37708">
        <w:trPr>
          <w:trHeight w:val="310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B72BA38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M02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B5E9D02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CCB02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7BA2514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TCB02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B2D3175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22-Jun-22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FCF0A07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8.3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4C0950C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CCB01 - WIN</w:t>
            </w:r>
          </w:p>
        </w:tc>
      </w:tr>
      <w:tr w:rsidR="00AD08F0" w:rsidRPr="006306E3" w14:paraId="5B98EDE4" w14:textId="77777777" w:rsidTr="00A37708">
        <w:trPr>
          <w:trHeight w:val="310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D49E357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M03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6A367C9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TRICB01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5D14210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TCB01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7E05AEC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24-Jun-22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50CD3EB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8.3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82AC373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TCB01 - WIN</w:t>
            </w:r>
          </w:p>
        </w:tc>
      </w:tr>
      <w:tr w:rsidR="00AD08F0" w:rsidRPr="006306E3" w14:paraId="278AD410" w14:textId="77777777" w:rsidTr="00A37708">
        <w:trPr>
          <w:trHeight w:val="310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4EB18E0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M04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A260313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TRICB01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F509E22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TCB02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2CF5AF7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25-Jun-22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7E17CB0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8.3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079464D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TRICB01 - WIN</w:t>
            </w:r>
          </w:p>
        </w:tc>
      </w:tr>
    </w:tbl>
    <w:p w14:paraId="13F6265C" w14:textId="77777777" w:rsidR="00AD08F0" w:rsidRDefault="00AD08F0" w:rsidP="00AD08F0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</w:p>
    <w:p w14:paraId="652A41E7" w14:textId="77777777" w:rsidR="00AD08F0" w:rsidRPr="00353C20" w:rsidRDefault="00AD08F0" w:rsidP="00AD08F0">
      <w:pPr>
        <w:tabs>
          <w:tab w:val="left" w:pos="891"/>
        </w:tabs>
        <w:rPr>
          <w:rFonts w:ascii="Times New Roman" w:hAnsi="Times New Roman" w:cs="Times New Roman"/>
          <w:szCs w:val="24"/>
        </w:rPr>
      </w:pPr>
    </w:p>
    <w:p w14:paraId="212F3ABF" w14:textId="77777777" w:rsidR="00AD08F0" w:rsidRDefault="00AD08F0" w:rsidP="00AD08F0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Ground:</w:t>
      </w:r>
    </w:p>
    <w:tbl>
      <w:tblPr>
        <w:tblW w:w="5180" w:type="dxa"/>
        <w:tblLook w:val="04A0" w:firstRow="1" w:lastRow="0" w:firstColumn="1" w:lastColumn="0" w:noHBand="0" w:noVBand="1"/>
      </w:tblPr>
      <w:tblGrid>
        <w:gridCol w:w="1297"/>
        <w:gridCol w:w="1150"/>
        <w:gridCol w:w="883"/>
        <w:gridCol w:w="1350"/>
        <w:gridCol w:w="1136"/>
      </w:tblGrid>
      <w:tr w:rsidR="00AD08F0" w:rsidRPr="006306E3" w14:paraId="4D2C4BF6" w14:textId="77777777" w:rsidTr="00A37708">
        <w:trPr>
          <w:trHeight w:val="300"/>
        </w:trPr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BED8695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GroundID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250C9C2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MatchID</w:t>
            </w:r>
          </w:p>
        </w:tc>
        <w:tc>
          <w:tcPr>
            <w:tcW w:w="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0590A32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Name</w:t>
            </w: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2E8D729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Location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993262C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Capacity</w:t>
            </w:r>
          </w:p>
        </w:tc>
      </w:tr>
      <w:tr w:rsidR="00AD08F0" w:rsidRPr="006306E3" w14:paraId="58C42CBE" w14:textId="77777777" w:rsidTr="00A37708">
        <w:trPr>
          <w:trHeight w:val="310"/>
        </w:trPr>
        <w:tc>
          <w:tcPr>
            <w:tcW w:w="1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76AFE60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GID01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EAD72D5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M01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F1B1391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Nehru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CCA98BD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Chennai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3525644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10000</w:t>
            </w:r>
          </w:p>
        </w:tc>
      </w:tr>
      <w:tr w:rsidR="00AD08F0" w:rsidRPr="006306E3" w14:paraId="5BF57EAF" w14:textId="77777777" w:rsidTr="00A37708">
        <w:trPr>
          <w:trHeight w:val="310"/>
        </w:trPr>
        <w:tc>
          <w:tcPr>
            <w:tcW w:w="1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8F55E25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GID02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829AB92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M02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1A8033C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GK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5911719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Coimbatore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A2FEF20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10000</w:t>
            </w:r>
          </w:p>
        </w:tc>
      </w:tr>
      <w:tr w:rsidR="00AD08F0" w:rsidRPr="006306E3" w14:paraId="6A39C8AF" w14:textId="77777777" w:rsidTr="00A37708">
        <w:trPr>
          <w:trHeight w:val="310"/>
        </w:trPr>
        <w:tc>
          <w:tcPr>
            <w:tcW w:w="1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409D42A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GID03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81D523C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M03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7E88EC1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Sankar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FB95C7B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Nellai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51D9068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6000</w:t>
            </w:r>
          </w:p>
        </w:tc>
      </w:tr>
    </w:tbl>
    <w:p w14:paraId="45D4D8C9" w14:textId="77777777" w:rsidR="00AD08F0" w:rsidRDefault="00AD08F0" w:rsidP="00AD08F0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</w:p>
    <w:p w14:paraId="118D707D" w14:textId="77777777" w:rsidR="00AD08F0" w:rsidRPr="00353C20" w:rsidRDefault="00AD08F0" w:rsidP="00AD08F0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</w:p>
    <w:p w14:paraId="7A211A3D" w14:textId="77777777" w:rsidR="00AD08F0" w:rsidRDefault="00AD08F0" w:rsidP="00AD08F0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Umpire:</w:t>
      </w:r>
    </w:p>
    <w:tbl>
      <w:tblPr>
        <w:tblW w:w="10744" w:type="dxa"/>
        <w:tblInd w:w="-699" w:type="dxa"/>
        <w:tblLook w:val="04A0" w:firstRow="1" w:lastRow="0" w:firstColumn="1" w:lastColumn="0" w:noHBand="0" w:noVBand="1"/>
      </w:tblPr>
      <w:tblGrid>
        <w:gridCol w:w="1270"/>
        <w:gridCol w:w="1470"/>
        <w:gridCol w:w="976"/>
        <w:gridCol w:w="616"/>
        <w:gridCol w:w="1443"/>
        <w:gridCol w:w="1083"/>
        <w:gridCol w:w="2644"/>
        <w:gridCol w:w="1416"/>
      </w:tblGrid>
      <w:tr w:rsidR="00AD08F0" w:rsidRPr="006306E3" w14:paraId="653331DA" w14:textId="77777777" w:rsidTr="00A37708">
        <w:trPr>
          <w:trHeight w:val="300"/>
        </w:trPr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2F88427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UmpireID</w:t>
            </w:r>
          </w:p>
        </w:tc>
        <w:tc>
          <w:tcPr>
            <w:tcW w:w="14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2F2BEE1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FName</w:t>
            </w:r>
          </w:p>
        </w:tc>
        <w:tc>
          <w:tcPr>
            <w:tcW w:w="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591C176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LName</w:t>
            </w:r>
          </w:p>
        </w:tc>
        <w:tc>
          <w:tcPr>
            <w:tcW w:w="6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3B7B24C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Age</w:t>
            </w:r>
          </w:p>
        </w:tc>
        <w:tc>
          <w:tcPr>
            <w:tcW w:w="14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93FCCB3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DateofBirth</w:t>
            </w:r>
          </w:p>
        </w:tc>
        <w:tc>
          <w:tcPr>
            <w:tcW w:w="10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F9CC69D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Country</w:t>
            </w:r>
          </w:p>
        </w:tc>
        <w:tc>
          <w:tcPr>
            <w:tcW w:w="24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C7C8233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Email</w:t>
            </w:r>
          </w:p>
        </w:tc>
        <w:tc>
          <w:tcPr>
            <w:tcW w:w="14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F9BC076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contact_no</w:t>
            </w:r>
          </w:p>
        </w:tc>
      </w:tr>
      <w:tr w:rsidR="00AD08F0" w:rsidRPr="006306E3" w14:paraId="46FCB00E" w14:textId="77777777" w:rsidTr="00A37708">
        <w:trPr>
          <w:trHeight w:val="310"/>
        </w:trPr>
        <w:tc>
          <w:tcPr>
            <w:tcW w:w="12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80C60DE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UID01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DED1B57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Venkatesh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C3E814A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T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4F2E5EC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45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56B7A1B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21-Jun-78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73842D1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INDIA</w:t>
            </w:r>
          </w:p>
        </w:tc>
        <w:tc>
          <w:tcPr>
            <w:tcW w:w="2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467F9B4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hyperlink r:id="rId11" w:history="1">
              <w:r w:rsidRPr="006306E3">
                <w:rPr>
                  <w:rFonts w:ascii="Times New Roman" w:eastAsia="Times New Roman" w:hAnsi="Times New Roman" w:cs="Times New Roman"/>
                  <w:szCs w:val="24"/>
                </w:rPr>
                <w:t>venkatesh@gmail.com</w:t>
              </w:r>
            </w:hyperlink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3E36DEC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9665571435</w:t>
            </w:r>
          </w:p>
        </w:tc>
      </w:tr>
      <w:tr w:rsidR="00AD08F0" w:rsidRPr="006306E3" w14:paraId="4EF8A57E" w14:textId="77777777" w:rsidTr="00A37708">
        <w:trPr>
          <w:trHeight w:val="310"/>
        </w:trPr>
        <w:tc>
          <w:tcPr>
            <w:tcW w:w="12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6FAE133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UID02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19E52BF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Muthukumar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1D92E78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R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3D89D91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46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82193C7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1-Jun-79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B2EF370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INDIA</w:t>
            </w:r>
          </w:p>
        </w:tc>
        <w:tc>
          <w:tcPr>
            <w:tcW w:w="2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33DE7BB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hyperlink r:id="rId12" w:history="1">
              <w:r w:rsidRPr="006306E3">
                <w:rPr>
                  <w:rFonts w:ascii="Times New Roman" w:eastAsia="Times New Roman" w:hAnsi="Times New Roman" w:cs="Times New Roman"/>
                  <w:szCs w:val="24"/>
                </w:rPr>
                <w:t>mutukumarr@gmail.com</w:t>
              </w:r>
            </w:hyperlink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8EFB4D1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9665571460</w:t>
            </w:r>
          </w:p>
        </w:tc>
      </w:tr>
      <w:tr w:rsidR="00AD08F0" w:rsidRPr="006306E3" w14:paraId="2055D8EB" w14:textId="77777777" w:rsidTr="00A37708">
        <w:trPr>
          <w:trHeight w:val="310"/>
        </w:trPr>
        <w:tc>
          <w:tcPr>
            <w:tcW w:w="12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3F1BE5F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UID03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C21160E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Somu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C58053A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K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7CD82B9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42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21CC868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1-Jun-83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540DF0D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INDIA</w:t>
            </w:r>
          </w:p>
        </w:tc>
        <w:tc>
          <w:tcPr>
            <w:tcW w:w="2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4B9C214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somuk@gmail.com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5574745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9664471460</w:t>
            </w:r>
          </w:p>
        </w:tc>
      </w:tr>
    </w:tbl>
    <w:p w14:paraId="186F615A" w14:textId="77777777" w:rsidR="00AD08F0" w:rsidRDefault="00AD08F0" w:rsidP="00AD08F0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</w:p>
    <w:p w14:paraId="03F67318" w14:textId="77777777" w:rsidR="00AD08F0" w:rsidRPr="00353C20" w:rsidRDefault="00AD08F0" w:rsidP="00AD08F0">
      <w:pPr>
        <w:tabs>
          <w:tab w:val="left" w:pos="891"/>
        </w:tabs>
        <w:rPr>
          <w:rFonts w:ascii="Times New Roman" w:hAnsi="Times New Roman" w:cs="Times New Roman"/>
          <w:szCs w:val="24"/>
        </w:rPr>
      </w:pPr>
    </w:p>
    <w:p w14:paraId="20AA1871" w14:textId="77777777" w:rsidR="00AD08F0" w:rsidRPr="00353C20" w:rsidRDefault="00AD08F0" w:rsidP="00AD08F0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Umpire_Umpired:</w:t>
      </w:r>
      <w:r>
        <w:rPr>
          <w:rFonts w:ascii="Times New Roman" w:hAnsi="Times New Roman" w:cs="Times New Roman"/>
          <w:b/>
          <w:szCs w:val="24"/>
        </w:rPr>
        <w:tab/>
      </w:r>
    </w:p>
    <w:tbl>
      <w:tblPr>
        <w:tblW w:w="3320" w:type="dxa"/>
        <w:tblLook w:val="04A0" w:firstRow="1" w:lastRow="0" w:firstColumn="1" w:lastColumn="0" w:noHBand="0" w:noVBand="1"/>
      </w:tblPr>
      <w:tblGrid>
        <w:gridCol w:w="1270"/>
        <w:gridCol w:w="1150"/>
        <w:gridCol w:w="1297"/>
      </w:tblGrid>
      <w:tr w:rsidR="00AD08F0" w:rsidRPr="006306E3" w14:paraId="3821FC80" w14:textId="77777777" w:rsidTr="00A37708">
        <w:trPr>
          <w:trHeight w:val="300"/>
        </w:trPr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8786DC9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UmpireID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F187D79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MatchID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99299C5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GroundID</w:t>
            </w:r>
          </w:p>
        </w:tc>
      </w:tr>
      <w:tr w:rsidR="00AD08F0" w:rsidRPr="006306E3" w14:paraId="6A3D8B74" w14:textId="77777777" w:rsidTr="00A37708">
        <w:trPr>
          <w:trHeight w:val="31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AE07D7D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UID01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13AE6B8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M01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BB21788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GID01</w:t>
            </w:r>
          </w:p>
        </w:tc>
      </w:tr>
      <w:tr w:rsidR="00AD08F0" w:rsidRPr="006306E3" w14:paraId="38F62BFF" w14:textId="77777777" w:rsidTr="00A37708">
        <w:trPr>
          <w:trHeight w:val="31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61BD32E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UID02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4817716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M03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5C245A1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GID02</w:t>
            </w:r>
          </w:p>
        </w:tc>
      </w:tr>
    </w:tbl>
    <w:p w14:paraId="5702AEE0" w14:textId="77777777" w:rsidR="00AD08F0" w:rsidRDefault="00AD08F0" w:rsidP="00AD08F0">
      <w:pPr>
        <w:tabs>
          <w:tab w:val="left" w:pos="891"/>
        </w:tabs>
        <w:rPr>
          <w:rFonts w:ascii="Times New Roman" w:hAnsi="Times New Roman" w:cs="Times New Roman"/>
          <w:szCs w:val="24"/>
        </w:rPr>
      </w:pPr>
    </w:p>
    <w:p w14:paraId="1CFBAE07" w14:textId="77777777" w:rsidR="00AD08F0" w:rsidRPr="00353C20" w:rsidRDefault="00AD08F0" w:rsidP="00AD08F0">
      <w:pPr>
        <w:tabs>
          <w:tab w:val="left" w:pos="891"/>
        </w:tabs>
        <w:rPr>
          <w:rFonts w:ascii="Times New Roman" w:hAnsi="Times New Roman" w:cs="Times New Roman"/>
          <w:szCs w:val="24"/>
        </w:rPr>
      </w:pPr>
    </w:p>
    <w:p w14:paraId="7E501689" w14:textId="77777777" w:rsidR="00AD08F0" w:rsidRPr="00353C20" w:rsidRDefault="00AD08F0" w:rsidP="00AD08F0">
      <w:pPr>
        <w:tabs>
          <w:tab w:val="left" w:pos="891"/>
        </w:tabs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lastRenderedPageBreak/>
        <w:t>3.1: To retrieve the location of a particular match conducted by its MatchID</w:t>
      </w:r>
    </w:p>
    <w:p w14:paraId="617D775C" w14:textId="77777777" w:rsidR="00AD08F0" w:rsidRPr="00353C20" w:rsidRDefault="00AD08F0" w:rsidP="00AD08F0">
      <w:pPr>
        <w:tabs>
          <w:tab w:val="left" w:pos="891"/>
        </w:tabs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SQL&gt; SELECT LOCATION FROM GROUND WHERE MatchID=’M03’;</w:t>
      </w:r>
    </w:p>
    <w:p w14:paraId="2558EC59" w14:textId="77777777" w:rsidR="00AD08F0" w:rsidRDefault="00AD08F0" w:rsidP="00AD08F0">
      <w:pPr>
        <w:tabs>
          <w:tab w:val="left" w:pos="891"/>
        </w:tabs>
        <w:rPr>
          <w:rFonts w:ascii="Times New Roman" w:hAnsi="Times New Roman" w:cs="Times New Roman"/>
          <w:szCs w:val="24"/>
        </w:rPr>
      </w:pPr>
    </w:p>
    <w:p w14:paraId="5F6FE9B2" w14:textId="77777777" w:rsidR="00AD08F0" w:rsidRDefault="00AD08F0" w:rsidP="00AD08F0">
      <w:pPr>
        <w:tabs>
          <w:tab w:val="left" w:pos="891"/>
        </w:tabs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Resul:</w:t>
      </w:r>
    </w:p>
    <w:tbl>
      <w:tblPr>
        <w:tblW w:w="1388" w:type="dxa"/>
        <w:tblLook w:val="04A0" w:firstRow="1" w:lastRow="0" w:firstColumn="1" w:lastColumn="0" w:noHBand="0" w:noVBand="1"/>
      </w:tblPr>
      <w:tblGrid>
        <w:gridCol w:w="1388"/>
      </w:tblGrid>
      <w:tr w:rsidR="00AD08F0" w:rsidRPr="006306E3" w14:paraId="3FD1D107" w14:textId="77777777" w:rsidTr="00A37708">
        <w:trPr>
          <w:trHeight w:val="300"/>
        </w:trPr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36549EC" w14:textId="77777777" w:rsidR="00AD08F0" w:rsidRPr="006306E3" w:rsidRDefault="00AD08F0" w:rsidP="00A37708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Location</w:t>
            </w:r>
          </w:p>
        </w:tc>
      </w:tr>
      <w:tr w:rsidR="00AD08F0" w:rsidRPr="006306E3" w14:paraId="737E0F71" w14:textId="77777777" w:rsidTr="00A37708">
        <w:trPr>
          <w:trHeight w:val="310"/>
        </w:trPr>
        <w:tc>
          <w:tcPr>
            <w:tcW w:w="1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F4CE1C4" w14:textId="77777777" w:rsidR="00AD08F0" w:rsidRPr="006306E3" w:rsidRDefault="00AD08F0" w:rsidP="00A37708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Nellai</w:t>
            </w:r>
          </w:p>
        </w:tc>
      </w:tr>
    </w:tbl>
    <w:p w14:paraId="462349FA" w14:textId="77777777" w:rsidR="00AD08F0" w:rsidRDefault="00AD08F0" w:rsidP="00AD08F0">
      <w:pPr>
        <w:tabs>
          <w:tab w:val="left" w:pos="891"/>
        </w:tabs>
        <w:rPr>
          <w:rFonts w:ascii="Times New Roman" w:hAnsi="Times New Roman" w:cs="Times New Roman"/>
          <w:szCs w:val="24"/>
        </w:rPr>
      </w:pPr>
    </w:p>
    <w:p w14:paraId="52D9D343" w14:textId="77777777" w:rsidR="00AD08F0" w:rsidRPr="00353C20" w:rsidRDefault="00AD08F0" w:rsidP="00AD08F0">
      <w:pPr>
        <w:tabs>
          <w:tab w:val="left" w:pos="891"/>
        </w:tabs>
        <w:rPr>
          <w:rFonts w:ascii="Times New Roman" w:hAnsi="Times New Roman" w:cs="Times New Roman"/>
          <w:szCs w:val="24"/>
        </w:rPr>
      </w:pPr>
    </w:p>
    <w:p w14:paraId="098A8A35" w14:textId="77777777" w:rsidR="00AD08F0" w:rsidRPr="00353C20" w:rsidRDefault="00AD08F0" w:rsidP="00AD08F0">
      <w:pPr>
        <w:tabs>
          <w:tab w:val="left" w:pos="891"/>
        </w:tabs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3.2: To retrievethePlayersdetailwhose name start with ‘A’.</w:t>
      </w:r>
    </w:p>
    <w:p w14:paraId="22E4D711" w14:textId="77777777" w:rsidR="00AD08F0" w:rsidRPr="00353C20" w:rsidRDefault="00AD08F0" w:rsidP="00AD08F0">
      <w:pPr>
        <w:tabs>
          <w:tab w:val="left" w:pos="891"/>
        </w:tabs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SQL&gt; Select * from Player where FName like 'A%';</w:t>
      </w:r>
    </w:p>
    <w:tbl>
      <w:tblPr>
        <w:tblW w:w="11292" w:type="dxa"/>
        <w:tblInd w:w="-972" w:type="dxa"/>
        <w:tblLook w:val="04A0" w:firstRow="1" w:lastRow="0" w:firstColumn="1" w:lastColumn="0" w:noHBand="0" w:noVBand="1"/>
      </w:tblPr>
      <w:tblGrid>
        <w:gridCol w:w="1150"/>
        <w:gridCol w:w="1163"/>
        <w:gridCol w:w="963"/>
        <w:gridCol w:w="976"/>
        <w:gridCol w:w="616"/>
        <w:gridCol w:w="1443"/>
        <w:gridCol w:w="1456"/>
        <w:gridCol w:w="2281"/>
        <w:gridCol w:w="1416"/>
      </w:tblGrid>
      <w:tr w:rsidR="00AD08F0" w:rsidRPr="006306E3" w14:paraId="59079A55" w14:textId="77777777" w:rsidTr="00A37708">
        <w:trPr>
          <w:trHeight w:val="300"/>
        </w:trPr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01B696A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PlayerID</w:t>
            </w:r>
          </w:p>
        </w:tc>
        <w:tc>
          <w:tcPr>
            <w:tcW w:w="11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6A7D0DC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TeamID</w:t>
            </w:r>
          </w:p>
        </w:tc>
        <w:tc>
          <w:tcPr>
            <w:tcW w:w="9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F048175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FName</w:t>
            </w:r>
          </w:p>
        </w:tc>
        <w:tc>
          <w:tcPr>
            <w:tcW w:w="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AE730F6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LName</w:t>
            </w:r>
          </w:p>
        </w:tc>
        <w:tc>
          <w:tcPr>
            <w:tcW w:w="6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24DFD78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Age</w:t>
            </w:r>
          </w:p>
        </w:tc>
        <w:tc>
          <w:tcPr>
            <w:tcW w:w="14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501D5F5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DateofBirth</w:t>
            </w:r>
          </w:p>
        </w:tc>
        <w:tc>
          <w:tcPr>
            <w:tcW w:w="14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27A1164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PlayingRole</w:t>
            </w:r>
          </w:p>
        </w:tc>
        <w:tc>
          <w:tcPr>
            <w:tcW w:w="2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FF9E6B1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Email</w:t>
            </w:r>
          </w:p>
        </w:tc>
        <w:tc>
          <w:tcPr>
            <w:tcW w:w="14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1140B6F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contact_no</w:t>
            </w:r>
          </w:p>
        </w:tc>
      </w:tr>
      <w:tr w:rsidR="00AD08F0" w:rsidRPr="006306E3" w14:paraId="4D9A3EA4" w14:textId="77777777" w:rsidTr="00A37708">
        <w:trPr>
          <w:trHeight w:val="310"/>
        </w:trPr>
        <w:tc>
          <w:tcPr>
            <w:tcW w:w="1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3B89622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szCs w:val="24"/>
              </w:rPr>
              <w:t>62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B64555E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szCs w:val="24"/>
              </w:rPr>
              <w:t>TCB01</w:t>
            </w:r>
          </w:p>
        </w:tc>
        <w:tc>
          <w:tcPr>
            <w:tcW w:w="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32BC7C5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szCs w:val="24"/>
              </w:rPr>
              <w:t>Amar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19BBB7E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szCs w:val="24"/>
              </w:rPr>
              <w:t>J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E748BF7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szCs w:val="24"/>
              </w:rPr>
              <w:t>22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82A6F9A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szCs w:val="24"/>
              </w:rPr>
              <w:t>21-Sep-98</w:t>
            </w: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F084954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szCs w:val="24"/>
              </w:rPr>
              <w:t>Batsman</w:t>
            </w:r>
          </w:p>
        </w:tc>
        <w:tc>
          <w:tcPr>
            <w:tcW w:w="2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BF1E1F3" w14:textId="77777777" w:rsidR="00AD08F0" w:rsidRPr="006306E3" w:rsidRDefault="00AD08F0" w:rsidP="00A37708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hyperlink r:id="rId13" w:history="1">
              <w:r w:rsidRPr="006306E3">
                <w:rPr>
                  <w:rFonts w:ascii="Calibri" w:eastAsia="Times New Roman" w:hAnsi="Calibri" w:cs="Calibri"/>
                </w:rPr>
                <w:t>Amarj@gmail.com</w:t>
              </w:r>
            </w:hyperlink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975F73A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szCs w:val="24"/>
              </w:rPr>
              <w:t>9292930508</w:t>
            </w:r>
          </w:p>
        </w:tc>
      </w:tr>
      <w:tr w:rsidR="00AD08F0" w:rsidRPr="006306E3" w14:paraId="466FD2B3" w14:textId="77777777" w:rsidTr="00A37708">
        <w:trPr>
          <w:trHeight w:val="310"/>
        </w:trPr>
        <w:tc>
          <w:tcPr>
            <w:tcW w:w="1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161F9DD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szCs w:val="24"/>
              </w:rPr>
              <w:t>102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6BB566C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szCs w:val="24"/>
              </w:rPr>
              <w:t>TCB02</w:t>
            </w:r>
          </w:p>
        </w:tc>
        <w:tc>
          <w:tcPr>
            <w:tcW w:w="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BEF3D7C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szCs w:val="24"/>
              </w:rPr>
              <w:t>Akash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4168622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szCs w:val="24"/>
              </w:rPr>
              <w:t>G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F246FCA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szCs w:val="24"/>
              </w:rPr>
              <w:t>21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3E15D04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szCs w:val="24"/>
              </w:rPr>
              <w:t>26-Sep-99</w:t>
            </w: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7BA4AFB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szCs w:val="24"/>
              </w:rPr>
              <w:t>Batsman</w:t>
            </w:r>
          </w:p>
        </w:tc>
        <w:tc>
          <w:tcPr>
            <w:tcW w:w="2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0DB41A5" w14:textId="77777777" w:rsidR="00AD08F0" w:rsidRPr="006306E3" w:rsidRDefault="00AD08F0" w:rsidP="00A37708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hyperlink r:id="rId14" w:history="1">
              <w:r w:rsidRPr="006306E3">
                <w:rPr>
                  <w:rFonts w:ascii="Calibri" w:eastAsia="Times New Roman" w:hAnsi="Calibri" w:cs="Calibri"/>
                </w:rPr>
                <w:t>Amarj@gmail.com</w:t>
              </w:r>
            </w:hyperlink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6723533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szCs w:val="24"/>
              </w:rPr>
              <w:t>9292930510</w:t>
            </w:r>
          </w:p>
        </w:tc>
      </w:tr>
      <w:tr w:rsidR="00AD08F0" w:rsidRPr="006306E3" w14:paraId="6F1AB8B2" w14:textId="77777777" w:rsidTr="00A37708">
        <w:trPr>
          <w:trHeight w:val="310"/>
        </w:trPr>
        <w:tc>
          <w:tcPr>
            <w:tcW w:w="1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AF2E974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szCs w:val="24"/>
              </w:rPr>
              <w:t>303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3F2EB78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szCs w:val="24"/>
              </w:rPr>
              <w:t>TRICB01</w:t>
            </w:r>
          </w:p>
        </w:tc>
        <w:tc>
          <w:tcPr>
            <w:tcW w:w="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9403CBF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szCs w:val="24"/>
              </w:rPr>
              <w:t>Arun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06769A4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szCs w:val="24"/>
              </w:rPr>
              <w:t>T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A4C94F8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szCs w:val="24"/>
              </w:rPr>
              <w:t>24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6FBA026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szCs w:val="24"/>
              </w:rPr>
              <w:t>21-Oct-98</w:t>
            </w: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E3B922A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szCs w:val="24"/>
              </w:rPr>
              <w:t>Batsman</w:t>
            </w:r>
          </w:p>
        </w:tc>
        <w:tc>
          <w:tcPr>
            <w:tcW w:w="2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E635695" w14:textId="77777777" w:rsidR="00AD08F0" w:rsidRPr="006306E3" w:rsidRDefault="00AD08F0" w:rsidP="00A37708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hyperlink r:id="rId15" w:history="1">
              <w:r w:rsidRPr="006306E3">
                <w:rPr>
                  <w:rFonts w:ascii="Calibri" w:eastAsia="Times New Roman" w:hAnsi="Calibri" w:cs="Calibri"/>
                </w:rPr>
                <w:t>Ganeshv@gmail.com</w:t>
              </w:r>
            </w:hyperlink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3FD7FC0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szCs w:val="24"/>
              </w:rPr>
              <w:t>9592958450</w:t>
            </w:r>
          </w:p>
        </w:tc>
      </w:tr>
    </w:tbl>
    <w:p w14:paraId="6F2C7D99" w14:textId="77777777" w:rsidR="00AD08F0" w:rsidRDefault="00AD08F0" w:rsidP="00AD08F0">
      <w:pPr>
        <w:tabs>
          <w:tab w:val="left" w:pos="891"/>
        </w:tabs>
        <w:rPr>
          <w:rFonts w:ascii="Times New Roman" w:hAnsi="Times New Roman" w:cs="Times New Roman"/>
          <w:szCs w:val="24"/>
        </w:rPr>
      </w:pPr>
    </w:p>
    <w:p w14:paraId="18DB3704" w14:textId="77777777" w:rsidR="00AD08F0" w:rsidRPr="00353C20" w:rsidRDefault="00AD08F0" w:rsidP="00AD08F0">
      <w:pPr>
        <w:tabs>
          <w:tab w:val="left" w:pos="891"/>
        </w:tabs>
        <w:rPr>
          <w:rFonts w:ascii="Times New Roman" w:hAnsi="Times New Roman" w:cs="Times New Roman"/>
          <w:szCs w:val="24"/>
        </w:rPr>
      </w:pPr>
    </w:p>
    <w:p w14:paraId="2CDA659A" w14:textId="77777777" w:rsidR="00AD08F0" w:rsidRPr="00353C20" w:rsidRDefault="00AD08F0" w:rsidP="00AD08F0">
      <w:pPr>
        <w:pStyle w:val="BodyText"/>
        <w:spacing w:before="4" w:line="275" w:lineRule="exact"/>
      </w:pPr>
      <w:r w:rsidRPr="00353C20">
        <w:t>3.3: Addacolumn Batting and BowlinginPlayertable.</w:t>
      </w:r>
    </w:p>
    <w:p w14:paraId="517893EB" w14:textId="77777777" w:rsidR="00AD08F0" w:rsidRPr="00353C20" w:rsidRDefault="00AD08F0" w:rsidP="00AD08F0">
      <w:pPr>
        <w:pStyle w:val="BodyText"/>
        <w:spacing w:before="4" w:line="275" w:lineRule="exact"/>
      </w:pPr>
      <w:r w:rsidRPr="00353C20">
        <w:t>SQL&gt;  Alter table player add Batting varchar(10);</w:t>
      </w:r>
    </w:p>
    <w:p w14:paraId="19CF8972" w14:textId="77777777" w:rsidR="00AD08F0" w:rsidRPr="00353C20" w:rsidRDefault="00AD08F0" w:rsidP="00AD08F0">
      <w:pPr>
        <w:pStyle w:val="BodyText"/>
        <w:spacing w:before="4" w:line="275" w:lineRule="exact"/>
      </w:pPr>
      <w:r w:rsidRPr="00353C20">
        <w:t>Table Altered</w:t>
      </w:r>
    </w:p>
    <w:p w14:paraId="49D8A38B" w14:textId="77777777" w:rsidR="00AD08F0" w:rsidRPr="00353C20" w:rsidRDefault="00AD08F0" w:rsidP="00AD08F0">
      <w:pPr>
        <w:pStyle w:val="BodyText"/>
        <w:spacing w:before="4" w:line="275" w:lineRule="exact"/>
      </w:pPr>
      <w:r w:rsidRPr="00353C20">
        <w:t>SQL&gt; Alter table player add Bowling varchar(10);</w:t>
      </w:r>
    </w:p>
    <w:p w14:paraId="1706F021" w14:textId="77777777" w:rsidR="00AD08F0" w:rsidRPr="00353C20" w:rsidRDefault="00AD08F0" w:rsidP="00AD08F0">
      <w:pPr>
        <w:pStyle w:val="BodyText"/>
        <w:spacing w:before="4" w:line="275" w:lineRule="exact"/>
      </w:pPr>
      <w:r w:rsidRPr="00353C20">
        <w:t>Table Altered</w:t>
      </w:r>
    </w:p>
    <w:p w14:paraId="0036D34C" w14:textId="77777777" w:rsidR="00AD08F0" w:rsidRPr="00353C20" w:rsidRDefault="00AD08F0" w:rsidP="00AD08F0">
      <w:pPr>
        <w:pStyle w:val="BodyText"/>
        <w:spacing w:before="4" w:line="275" w:lineRule="exact"/>
        <w:rPr>
          <w:spacing w:val="-2"/>
        </w:rPr>
      </w:pPr>
      <w:r w:rsidRPr="00353C20">
        <w:t>3.4: To countthenumberof</w:t>
      </w:r>
      <w:r w:rsidRPr="00353C20">
        <w:rPr>
          <w:spacing w:val="-2"/>
        </w:rPr>
        <w:t xml:space="preserve"> right-hand batsman in a team.</w:t>
      </w:r>
    </w:p>
    <w:p w14:paraId="5254ABA7" w14:textId="77777777" w:rsidR="00AD08F0" w:rsidRPr="00353C20" w:rsidRDefault="00AD08F0" w:rsidP="00AD08F0">
      <w:pPr>
        <w:pStyle w:val="BodyText"/>
        <w:spacing w:before="4" w:line="275" w:lineRule="exact"/>
      </w:pPr>
      <w:r w:rsidRPr="00353C20">
        <w:t>SQL&gt; Select count(*) from Player where Batting='right-hand';</w:t>
      </w:r>
    </w:p>
    <w:p w14:paraId="154A037C" w14:textId="77777777" w:rsidR="00AD08F0" w:rsidRPr="00353C20" w:rsidRDefault="00AD08F0" w:rsidP="00AD08F0">
      <w:pPr>
        <w:pStyle w:val="BodyText"/>
        <w:spacing w:before="4" w:line="275" w:lineRule="exact"/>
      </w:pPr>
    </w:p>
    <w:p w14:paraId="5374576E" w14:textId="77777777" w:rsidR="00AD08F0" w:rsidRPr="00353C20" w:rsidRDefault="00AD08F0" w:rsidP="00AD08F0">
      <w:pPr>
        <w:pStyle w:val="BodyText"/>
        <w:spacing w:before="4" w:line="275" w:lineRule="exact"/>
      </w:pPr>
      <w:r w:rsidRPr="00353C20">
        <w:t>Result:</w:t>
      </w:r>
    </w:p>
    <w:tbl>
      <w:tblPr>
        <w:tblW w:w="1335" w:type="dxa"/>
        <w:tblLook w:val="04A0" w:firstRow="1" w:lastRow="0" w:firstColumn="1" w:lastColumn="0" w:noHBand="0" w:noVBand="1"/>
      </w:tblPr>
      <w:tblGrid>
        <w:gridCol w:w="1335"/>
      </w:tblGrid>
      <w:tr w:rsidR="00AD08F0" w:rsidRPr="00DE64B2" w14:paraId="23FECEE5" w14:textId="77777777" w:rsidTr="00A37708">
        <w:trPr>
          <w:trHeight w:val="300"/>
        </w:trPr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14AF752" w14:textId="77777777" w:rsidR="00AD08F0" w:rsidRPr="00DE64B2" w:rsidRDefault="00AD08F0" w:rsidP="00A37708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count(*)</w:t>
            </w:r>
          </w:p>
        </w:tc>
      </w:tr>
      <w:tr w:rsidR="00AD08F0" w:rsidRPr="00DE64B2" w14:paraId="0CAA5940" w14:textId="77777777" w:rsidTr="00A37708">
        <w:trPr>
          <w:trHeight w:val="310"/>
        </w:trPr>
        <w:tc>
          <w:tcPr>
            <w:tcW w:w="1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153F353" w14:textId="77777777" w:rsidR="00AD08F0" w:rsidRPr="00DE64B2" w:rsidRDefault="00AD08F0" w:rsidP="00A37708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color w:val="000000"/>
                <w:szCs w:val="24"/>
              </w:rPr>
              <w:t>9</w:t>
            </w:r>
          </w:p>
        </w:tc>
      </w:tr>
    </w:tbl>
    <w:p w14:paraId="7E2E9229" w14:textId="77777777" w:rsidR="00AD08F0" w:rsidRPr="00353C20" w:rsidRDefault="00AD08F0" w:rsidP="00AD08F0">
      <w:pPr>
        <w:pStyle w:val="BodyText"/>
        <w:spacing w:before="4" w:line="275" w:lineRule="exact"/>
      </w:pPr>
    </w:p>
    <w:p w14:paraId="5BAA3726" w14:textId="77777777" w:rsidR="00AD08F0" w:rsidRPr="00353C20" w:rsidRDefault="00AD08F0" w:rsidP="00AD08F0">
      <w:pPr>
        <w:pStyle w:val="BodyText"/>
        <w:spacing w:before="4" w:line="275" w:lineRule="exact"/>
      </w:pPr>
    </w:p>
    <w:p w14:paraId="2C12A5F7" w14:textId="77777777" w:rsidR="00AD08F0" w:rsidRPr="00353C20" w:rsidRDefault="00AD08F0" w:rsidP="00AD08F0">
      <w:pPr>
        <w:pStyle w:val="BodyText"/>
        <w:spacing w:before="4" w:line="275" w:lineRule="exact"/>
      </w:pPr>
      <w:r w:rsidRPr="00353C20">
        <w:t>3.5: To display the CricketBoard details for the BoardIDs 'BID01', 'BID03', and 'BID06'.</w:t>
      </w:r>
    </w:p>
    <w:p w14:paraId="6275C38E" w14:textId="77777777" w:rsidR="00AD08F0" w:rsidRPr="00353C20" w:rsidRDefault="00AD08F0" w:rsidP="00AD08F0">
      <w:pPr>
        <w:pStyle w:val="BodyText"/>
        <w:spacing w:before="4" w:line="275" w:lineRule="exact"/>
      </w:pPr>
    </w:p>
    <w:p w14:paraId="5ADBFBB8" w14:textId="77777777" w:rsidR="00AD08F0" w:rsidRPr="00353C20" w:rsidRDefault="00AD08F0" w:rsidP="00AD08F0">
      <w:pPr>
        <w:tabs>
          <w:tab w:val="left" w:pos="891"/>
        </w:tabs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SQL&gt; Select * from CricketBoard where BoardID in('BID01','BID03','BID06');</w:t>
      </w:r>
    </w:p>
    <w:tbl>
      <w:tblPr>
        <w:tblW w:w="6220" w:type="dxa"/>
        <w:tblLook w:val="04A0" w:firstRow="1" w:lastRow="0" w:firstColumn="1" w:lastColumn="0" w:noHBand="0" w:noVBand="1"/>
      </w:tblPr>
      <w:tblGrid>
        <w:gridCol w:w="1123"/>
        <w:gridCol w:w="2680"/>
        <w:gridCol w:w="1376"/>
        <w:gridCol w:w="1443"/>
      </w:tblGrid>
      <w:tr w:rsidR="00AD08F0" w:rsidRPr="00DE64B2" w14:paraId="7E1A8942" w14:textId="77777777" w:rsidTr="00A37708">
        <w:trPr>
          <w:trHeight w:val="300"/>
        </w:trPr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454B994" w14:textId="77777777" w:rsidR="00AD08F0" w:rsidRPr="00DE64B2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BoardID</w:t>
            </w:r>
          </w:p>
        </w:tc>
        <w:tc>
          <w:tcPr>
            <w:tcW w:w="2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16046A6" w14:textId="77777777" w:rsidR="00AD08F0" w:rsidRPr="00DE64B2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Name</w:t>
            </w: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58306A6" w14:textId="77777777" w:rsidR="00AD08F0" w:rsidRPr="00DE64B2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Address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EA2FEEC" w14:textId="77777777" w:rsidR="00AD08F0" w:rsidRPr="00DE64B2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Contact_No</w:t>
            </w:r>
          </w:p>
        </w:tc>
      </w:tr>
      <w:tr w:rsidR="00AD08F0" w:rsidRPr="00DE64B2" w14:paraId="65421712" w14:textId="77777777" w:rsidTr="00A37708">
        <w:trPr>
          <w:trHeight w:val="31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B10ADF9" w14:textId="77777777" w:rsidR="00AD08F0" w:rsidRPr="00DE64B2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color w:val="000000"/>
                <w:szCs w:val="24"/>
              </w:rPr>
              <w:t>BID01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9EF132F" w14:textId="77777777" w:rsidR="00AD08F0" w:rsidRPr="00DE64B2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color w:val="000000"/>
                <w:szCs w:val="24"/>
              </w:rPr>
              <w:t>Chennai Cricket Board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3BFB0DD" w14:textId="77777777" w:rsidR="00AD08F0" w:rsidRPr="00DE64B2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color w:val="000000"/>
                <w:szCs w:val="24"/>
              </w:rPr>
              <w:t>Chennai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BF0F05D" w14:textId="77777777" w:rsidR="00AD08F0" w:rsidRPr="00DE64B2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color w:val="000000"/>
                <w:szCs w:val="24"/>
              </w:rPr>
              <w:t>9988776699</w:t>
            </w:r>
          </w:p>
        </w:tc>
      </w:tr>
      <w:tr w:rsidR="00AD08F0" w:rsidRPr="00DE64B2" w14:paraId="7E7E445B" w14:textId="77777777" w:rsidTr="00A37708">
        <w:trPr>
          <w:trHeight w:val="31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37BEDF9" w14:textId="77777777" w:rsidR="00AD08F0" w:rsidRPr="00DE64B2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color w:val="000000"/>
                <w:szCs w:val="24"/>
              </w:rPr>
              <w:t>BID03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4653A88" w14:textId="77777777" w:rsidR="00AD08F0" w:rsidRPr="00DE64B2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color w:val="000000"/>
                <w:szCs w:val="24"/>
              </w:rPr>
              <w:t>Viluppuram Cricket Board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A833B6A" w14:textId="77777777" w:rsidR="00AD08F0" w:rsidRPr="00DE64B2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color w:val="000000"/>
                <w:szCs w:val="24"/>
              </w:rPr>
              <w:t>Viluppuram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78B1A58" w14:textId="77777777" w:rsidR="00AD08F0" w:rsidRPr="00DE64B2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color w:val="000000"/>
                <w:szCs w:val="24"/>
              </w:rPr>
              <w:t>9966886699</w:t>
            </w:r>
          </w:p>
        </w:tc>
      </w:tr>
      <w:tr w:rsidR="00AD08F0" w:rsidRPr="00DE64B2" w14:paraId="5011D148" w14:textId="77777777" w:rsidTr="00A37708">
        <w:trPr>
          <w:trHeight w:val="31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D116592" w14:textId="77777777" w:rsidR="00AD08F0" w:rsidRPr="00DE64B2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color w:val="000000"/>
                <w:szCs w:val="24"/>
              </w:rPr>
              <w:t>BID06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F727E76" w14:textId="77777777" w:rsidR="00AD08F0" w:rsidRPr="00DE64B2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color w:val="000000"/>
                <w:szCs w:val="24"/>
              </w:rPr>
              <w:t>Tuticorin Cricket Board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66A4856" w14:textId="77777777" w:rsidR="00AD08F0" w:rsidRPr="00DE64B2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color w:val="000000"/>
                <w:szCs w:val="24"/>
              </w:rPr>
              <w:t>Tuticorin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65F26B" w14:textId="77777777" w:rsidR="00AD08F0" w:rsidRPr="00DE64B2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color w:val="000000"/>
                <w:szCs w:val="24"/>
              </w:rPr>
              <w:t>9933886699</w:t>
            </w:r>
          </w:p>
        </w:tc>
      </w:tr>
    </w:tbl>
    <w:p w14:paraId="56968BE6" w14:textId="77777777" w:rsidR="00AD08F0" w:rsidRPr="00353C20" w:rsidRDefault="00AD08F0" w:rsidP="00AD08F0">
      <w:pPr>
        <w:tabs>
          <w:tab w:val="left" w:pos="891"/>
        </w:tabs>
        <w:rPr>
          <w:rFonts w:ascii="Times New Roman" w:hAnsi="Times New Roman" w:cs="Times New Roman"/>
          <w:szCs w:val="24"/>
        </w:rPr>
      </w:pPr>
    </w:p>
    <w:p w14:paraId="6881E11A" w14:textId="77777777" w:rsidR="00AD08F0" w:rsidRPr="00353C20" w:rsidRDefault="00AD08F0" w:rsidP="00AD08F0">
      <w:pPr>
        <w:tabs>
          <w:tab w:val="left" w:pos="891"/>
        </w:tabs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3.6: To select the names and IDs of players who are left-hand bowlers.</w:t>
      </w:r>
    </w:p>
    <w:p w14:paraId="59A58786" w14:textId="77777777" w:rsidR="00AD08F0" w:rsidRPr="00353C20" w:rsidRDefault="00AD08F0" w:rsidP="00AD08F0">
      <w:pPr>
        <w:tabs>
          <w:tab w:val="left" w:pos="891"/>
        </w:tabs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SQL&gt; Select playerID, FName, LName from player where Bowling='left-hand';</w:t>
      </w:r>
    </w:p>
    <w:tbl>
      <w:tblPr>
        <w:tblW w:w="2960" w:type="dxa"/>
        <w:tblLook w:val="04A0" w:firstRow="1" w:lastRow="0" w:firstColumn="1" w:lastColumn="0" w:noHBand="0" w:noVBand="1"/>
      </w:tblPr>
      <w:tblGrid>
        <w:gridCol w:w="1150"/>
        <w:gridCol w:w="976"/>
        <w:gridCol w:w="976"/>
      </w:tblGrid>
      <w:tr w:rsidR="00AD08F0" w:rsidRPr="00DE64B2" w14:paraId="4D4E56A5" w14:textId="77777777" w:rsidTr="00A37708">
        <w:trPr>
          <w:trHeight w:val="300"/>
        </w:trPr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E4CFACB" w14:textId="77777777" w:rsidR="00AD08F0" w:rsidRPr="00DE64B2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PlayerID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A3E12CB" w14:textId="77777777" w:rsidR="00AD08F0" w:rsidRPr="00DE64B2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FName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A63AF71" w14:textId="77777777" w:rsidR="00AD08F0" w:rsidRPr="00DE64B2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LName</w:t>
            </w:r>
          </w:p>
        </w:tc>
      </w:tr>
      <w:tr w:rsidR="00AD08F0" w:rsidRPr="00DE64B2" w14:paraId="42CB2C02" w14:textId="77777777" w:rsidTr="00A37708">
        <w:trPr>
          <w:trHeight w:val="31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15ED48D" w14:textId="77777777" w:rsidR="00AD08F0" w:rsidRPr="00DE64B2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color w:val="000000"/>
                <w:szCs w:val="24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E0D128B" w14:textId="77777777" w:rsidR="00AD08F0" w:rsidRPr="00DE64B2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color w:val="000000"/>
                <w:szCs w:val="24"/>
              </w:rPr>
              <w:t>Raj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68D38DD" w14:textId="77777777" w:rsidR="00AD08F0" w:rsidRPr="00DE64B2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color w:val="000000"/>
                <w:szCs w:val="24"/>
              </w:rPr>
              <w:t>N</w:t>
            </w:r>
          </w:p>
        </w:tc>
      </w:tr>
      <w:tr w:rsidR="00AD08F0" w:rsidRPr="00DE64B2" w14:paraId="0EB818F8" w14:textId="77777777" w:rsidTr="00A37708">
        <w:trPr>
          <w:trHeight w:val="31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7642BA3" w14:textId="77777777" w:rsidR="00AD08F0" w:rsidRPr="00DE64B2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color w:val="000000"/>
                <w:szCs w:val="24"/>
              </w:rPr>
              <w:t>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8EAB6B3" w14:textId="77777777" w:rsidR="00AD08F0" w:rsidRPr="00DE64B2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color w:val="000000"/>
                <w:szCs w:val="24"/>
              </w:rPr>
              <w:t>Kishore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F6FCA7E" w14:textId="77777777" w:rsidR="00AD08F0" w:rsidRPr="00DE64B2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color w:val="000000"/>
                <w:szCs w:val="24"/>
              </w:rPr>
              <w:t>K</w:t>
            </w:r>
          </w:p>
        </w:tc>
      </w:tr>
      <w:tr w:rsidR="00AD08F0" w:rsidRPr="00DE64B2" w14:paraId="57BA7DFF" w14:textId="77777777" w:rsidTr="00A37708">
        <w:trPr>
          <w:trHeight w:val="31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7A2A9BA" w14:textId="77777777" w:rsidR="00AD08F0" w:rsidRPr="00DE64B2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color w:val="000000"/>
                <w:szCs w:val="24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5610EC" w14:textId="77777777" w:rsidR="00AD08F0" w:rsidRPr="00DE64B2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color w:val="000000"/>
                <w:szCs w:val="24"/>
              </w:rPr>
              <w:t>Prem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ED40B18" w14:textId="77777777" w:rsidR="00AD08F0" w:rsidRPr="00DE64B2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color w:val="000000"/>
                <w:szCs w:val="24"/>
              </w:rPr>
              <w:t>V</w:t>
            </w:r>
          </w:p>
        </w:tc>
      </w:tr>
    </w:tbl>
    <w:p w14:paraId="2880773B" w14:textId="77777777" w:rsidR="00AD08F0" w:rsidRPr="00353C20" w:rsidRDefault="00AD08F0" w:rsidP="00AD08F0">
      <w:pPr>
        <w:tabs>
          <w:tab w:val="left" w:pos="891"/>
        </w:tabs>
        <w:rPr>
          <w:rFonts w:ascii="Times New Roman" w:hAnsi="Times New Roman" w:cs="Times New Roman"/>
          <w:szCs w:val="24"/>
        </w:rPr>
      </w:pPr>
    </w:p>
    <w:p w14:paraId="636AD2DF" w14:textId="77777777" w:rsidR="00AD08F0" w:rsidRPr="00353C20" w:rsidRDefault="00AD08F0" w:rsidP="00AD08F0">
      <w:pPr>
        <w:tabs>
          <w:tab w:val="left" w:pos="891"/>
        </w:tabs>
        <w:rPr>
          <w:rFonts w:ascii="Times New Roman" w:hAnsi="Times New Roman" w:cs="Times New Roman"/>
          <w:spacing w:val="-2"/>
          <w:szCs w:val="24"/>
        </w:rPr>
      </w:pPr>
      <w:r w:rsidRPr="00353C20">
        <w:rPr>
          <w:rFonts w:ascii="Times New Roman" w:hAnsi="Times New Roman" w:cs="Times New Roman"/>
          <w:szCs w:val="24"/>
        </w:rPr>
        <w:t>3.7: To find the UmpireID of umpires who have not umpired any match</w:t>
      </w:r>
      <w:r w:rsidRPr="00353C20">
        <w:rPr>
          <w:rFonts w:ascii="Times New Roman" w:hAnsi="Times New Roman" w:cs="Times New Roman"/>
          <w:spacing w:val="-2"/>
          <w:szCs w:val="24"/>
        </w:rPr>
        <w:t>.</w:t>
      </w:r>
    </w:p>
    <w:p w14:paraId="142896F2" w14:textId="77777777" w:rsidR="00AD08F0" w:rsidRPr="00353C20" w:rsidRDefault="00AD08F0" w:rsidP="00AD08F0">
      <w:pPr>
        <w:tabs>
          <w:tab w:val="left" w:pos="891"/>
        </w:tabs>
        <w:rPr>
          <w:rFonts w:ascii="Times New Roman" w:hAnsi="Times New Roman" w:cs="Times New Roman"/>
          <w:spacing w:val="-2"/>
          <w:szCs w:val="24"/>
        </w:rPr>
      </w:pPr>
      <w:r w:rsidRPr="00353C20">
        <w:rPr>
          <w:rFonts w:ascii="Times New Roman" w:hAnsi="Times New Roman" w:cs="Times New Roman"/>
          <w:spacing w:val="-2"/>
          <w:szCs w:val="24"/>
        </w:rPr>
        <w:t>SQL&gt; select a.UmpireID from Umpire a where UmpireID NOT IN(select UmpireID from Umpire_Umpired);</w:t>
      </w:r>
    </w:p>
    <w:p w14:paraId="743384E6" w14:textId="77777777" w:rsidR="00AD08F0" w:rsidRPr="00353C20" w:rsidRDefault="00AD08F0" w:rsidP="00AD08F0">
      <w:pPr>
        <w:tabs>
          <w:tab w:val="left" w:pos="891"/>
        </w:tabs>
        <w:rPr>
          <w:rFonts w:ascii="Times New Roman" w:hAnsi="Times New Roman" w:cs="Times New Roman"/>
          <w:spacing w:val="-2"/>
          <w:szCs w:val="24"/>
        </w:rPr>
      </w:pPr>
      <w:r w:rsidRPr="00353C20">
        <w:rPr>
          <w:rFonts w:ascii="Times New Roman" w:hAnsi="Times New Roman" w:cs="Times New Roman"/>
          <w:spacing w:val="-2"/>
          <w:szCs w:val="24"/>
        </w:rPr>
        <w:t>Result:</w:t>
      </w:r>
    </w:p>
    <w:tbl>
      <w:tblPr>
        <w:tblW w:w="1535" w:type="dxa"/>
        <w:tblLook w:val="04A0" w:firstRow="1" w:lastRow="0" w:firstColumn="1" w:lastColumn="0" w:noHBand="0" w:noVBand="1"/>
      </w:tblPr>
      <w:tblGrid>
        <w:gridCol w:w="1535"/>
      </w:tblGrid>
      <w:tr w:rsidR="00AD08F0" w:rsidRPr="00DE64B2" w14:paraId="44722BD5" w14:textId="77777777" w:rsidTr="00A37708">
        <w:trPr>
          <w:trHeight w:val="300"/>
        </w:trPr>
        <w:tc>
          <w:tcPr>
            <w:tcW w:w="1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77E543A" w14:textId="77777777" w:rsidR="00AD08F0" w:rsidRPr="00DE64B2" w:rsidRDefault="00AD08F0" w:rsidP="00A37708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UmpireID</w:t>
            </w:r>
          </w:p>
        </w:tc>
      </w:tr>
      <w:tr w:rsidR="00AD08F0" w:rsidRPr="00DE64B2" w14:paraId="3B69D07C" w14:textId="77777777" w:rsidTr="00A37708">
        <w:trPr>
          <w:trHeight w:val="310"/>
        </w:trPr>
        <w:tc>
          <w:tcPr>
            <w:tcW w:w="15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B086078" w14:textId="77777777" w:rsidR="00AD08F0" w:rsidRPr="00DE64B2" w:rsidRDefault="00AD08F0" w:rsidP="00A37708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color w:val="000000"/>
                <w:szCs w:val="24"/>
              </w:rPr>
              <w:t>UID03</w:t>
            </w:r>
          </w:p>
        </w:tc>
      </w:tr>
    </w:tbl>
    <w:p w14:paraId="656FE64F" w14:textId="77777777" w:rsidR="00AD08F0" w:rsidRPr="00353C20" w:rsidRDefault="00AD08F0" w:rsidP="00AD08F0">
      <w:pPr>
        <w:tabs>
          <w:tab w:val="left" w:pos="891"/>
        </w:tabs>
        <w:rPr>
          <w:rFonts w:ascii="Times New Roman" w:hAnsi="Times New Roman" w:cs="Times New Roman"/>
          <w:spacing w:val="-2"/>
          <w:szCs w:val="24"/>
        </w:rPr>
      </w:pPr>
    </w:p>
    <w:p w14:paraId="10E3468F" w14:textId="77777777" w:rsidR="00AD08F0" w:rsidRPr="00353C20" w:rsidRDefault="00AD08F0" w:rsidP="00AD08F0">
      <w:pPr>
        <w:jc w:val="both"/>
        <w:rPr>
          <w:rFonts w:ascii="Times New Roman" w:hAnsi="Times New Roman" w:cs="Times New Roman"/>
          <w:szCs w:val="24"/>
        </w:rPr>
      </w:pPr>
    </w:p>
    <w:p w14:paraId="7A1697F7" w14:textId="77777777" w:rsidR="00AD08F0" w:rsidRPr="00353C20" w:rsidRDefault="00AD08F0" w:rsidP="00AD08F0">
      <w:pPr>
        <w:jc w:val="both"/>
        <w:rPr>
          <w:rFonts w:ascii="Times New Roman" w:hAnsi="Times New Roman" w:cs="Times New Roman"/>
          <w:szCs w:val="24"/>
        </w:rPr>
      </w:pPr>
    </w:p>
    <w:p w14:paraId="4FD0CB87" w14:textId="77777777" w:rsidR="00AD08F0" w:rsidRPr="00353C20" w:rsidRDefault="00AD08F0" w:rsidP="00AD08F0">
      <w:pPr>
        <w:jc w:val="both"/>
        <w:rPr>
          <w:rFonts w:ascii="Times New Roman" w:hAnsi="Times New Roman" w:cs="Times New Roman"/>
          <w:szCs w:val="24"/>
        </w:rPr>
      </w:pPr>
    </w:p>
    <w:p w14:paraId="181CC9FF" w14:textId="77777777" w:rsidR="00AD08F0" w:rsidRPr="00353C20" w:rsidRDefault="00AD08F0" w:rsidP="00AD08F0">
      <w:pPr>
        <w:jc w:val="both"/>
        <w:rPr>
          <w:rFonts w:ascii="Times New Roman" w:hAnsi="Times New Roman" w:cs="Times New Roman"/>
          <w:szCs w:val="24"/>
        </w:rPr>
      </w:pPr>
    </w:p>
    <w:p w14:paraId="237DE7D9" w14:textId="77777777" w:rsidR="00AD08F0" w:rsidRPr="00353C20" w:rsidRDefault="00AD08F0" w:rsidP="00AD08F0">
      <w:pPr>
        <w:jc w:val="both"/>
        <w:rPr>
          <w:rFonts w:ascii="Times New Roman" w:hAnsi="Times New Roman" w:cs="Times New Roman"/>
          <w:szCs w:val="24"/>
        </w:rPr>
      </w:pPr>
    </w:p>
    <w:p w14:paraId="303429C1" w14:textId="77777777" w:rsidR="00AD08F0" w:rsidRDefault="00AD08F0" w:rsidP="00AD08F0">
      <w:pPr>
        <w:jc w:val="both"/>
        <w:rPr>
          <w:rFonts w:ascii="Times New Roman" w:hAnsi="Times New Roman" w:cs="Times New Roman"/>
          <w:szCs w:val="24"/>
        </w:rPr>
      </w:pPr>
    </w:p>
    <w:p w14:paraId="5C32943F" w14:textId="77777777" w:rsidR="00AD08F0" w:rsidRDefault="00AD08F0" w:rsidP="00AD08F0">
      <w:pPr>
        <w:jc w:val="both"/>
        <w:rPr>
          <w:rFonts w:ascii="Times New Roman" w:hAnsi="Times New Roman" w:cs="Times New Roman"/>
          <w:szCs w:val="24"/>
        </w:rPr>
      </w:pPr>
    </w:p>
    <w:p w14:paraId="1B6E2B80" w14:textId="77777777" w:rsidR="00AD08F0" w:rsidRDefault="00AD08F0" w:rsidP="00AD08F0">
      <w:pPr>
        <w:jc w:val="both"/>
        <w:rPr>
          <w:rFonts w:ascii="Times New Roman" w:hAnsi="Times New Roman" w:cs="Times New Roman"/>
          <w:szCs w:val="24"/>
        </w:rPr>
      </w:pPr>
    </w:p>
    <w:p w14:paraId="6C879594" w14:textId="77777777" w:rsidR="00AD08F0" w:rsidRDefault="00AD08F0" w:rsidP="00AD08F0">
      <w:pPr>
        <w:jc w:val="both"/>
        <w:rPr>
          <w:rFonts w:ascii="Times New Roman" w:hAnsi="Times New Roman" w:cs="Times New Roman"/>
          <w:szCs w:val="24"/>
        </w:rPr>
      </w:pPr>
    </w:p>
    <w:p w14:paraId="288244EE" w14:textId="77777777" w:rsidR="00AD08F0" w:rsidRDefault="00AD08F0" w:rsidP="00AD08F0">
      <w:pPr>
        <w:jc w:val="both"/>
        <w:rPr>
          <w:rFonts w:ascii="Times New Roman" w:hAnsi="Times New Roman" w:cs="Times New Roman"/>
          <w:szCs w:val="24"/>
        </w:rPr>
      </w:pPr>
    </w:p>
    <w:p w14:paraId="289B232C" w14:textId="77777777" w:rsidR="00AD08F0" w:rsidRDefault="00AD08F0" w:rsidP="00AD08F0">
      <w:pPr>
        <w:jc w:val="both"/>
        <w:rPr>
          <w:rFonts w:ascii="Times New Roman" w:hAnsi="Times New Roman" w:cs="Times New Roman"/>
          <w:szCs w:val="24"/>
        </w:rPr>
      </w:pPr>
    </w:p>
    <w:p w14:paraId="62A1181D" w14:textId="77777777" w:rsidR="00AD08F0" w:rsidRDefault="00AD08F0" w:rsidP="00AD08F0">
      <w:pPr>
        <w:jc w:val="both"/>
        <w:rPr>
          <w:rFonts w:ascii="Times New Roman" w:hAnsi="Times New Roman" w:cs="Times New Roman"/>
          <w:szCs w:val="24"/>
        </w:rPr>
      </w:pPr>
    </w:p>
    <w:p w14:paraId="5926F52A" w14:textId="77777777" w:rsidR="00AD08F0" w:rsidRDefault="00AD08F0" w:rsidP="00AD08F0">
      <w:pPr>
        <w:jc w:val="both"/>
        <w:rPr>
          <w:rFonts w:ascii="Times New Roman" w:hAnsi="Times New Roman" w:cs="Times New Roman"/>
          <w:szCs w:val="24"/>
        </w:rPr>
      </w:pPr>
    </w:p>
    <w:p w14:paraId="469823ED" w14:textId="77777777" w:rsidR="00AD08F0" w:rsidRDefault="00AD08F0" w:rsidP="00AD08F0">
      <w:pPr>
        <w:jc w:val="both"/>
        <w:rPr>
          <w:rFonts w:ascii="Times New Roman" w:hAnsi="Times New Roman" w:cs="Times New Roman"/>
          <w:szCs w:val="24"/>
        </w:rPr>
      </w:pPr>
    </w:p>
    <w:p w14:paraId="55A70281" w14:textId="77777777" w:rsidR="00AD08F0" w:rsidRDefault="00AD08F0" w:rsidP="00AD08F0">
      <w:pPr>
        <w:jc w:val="both"/>
        <w:rPr>
          <w:rFonts w:ascii="Times New Roman" w:hAnsi="Times New Roman" w:cs="Times New Roman"/>
          <w:szCs w:val="24"/>
        </w:rPr>
      </w:pPr>
    </w:p>
    <w:p w14:paraId="0317ECAD" w14:textId="77777777" w:rsidR="00AD08F0" w:rsidRPr="00353C20" w:rsidRDefault="00AD08F0" w:rsidP="00AD08F0">
      <w:pPr>
        <w:jc w:val="both"/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Result:</w:t>
      </w:r>
    </w:p>
    <w:p w14:paraId="47DF6C35" w14:textId="77777777" w:rsidR="00AD08F0" w:rsidRDefault="00AD08F0" w:rsidP="00AD08F0">
      <w:pPr>
        <w:jc w:val="both"/>
      </w:pPr>
      <w:r w:rsidRPr="00353C20">
        <w:rPr>
          <w:rFonts w:ascii="Times New Roman" w:hAnsi="Times New Roman" w:cs="Times New Roman"/>
          <w:szCs w:val="24"/>
        </w:rPr>
        <w:t>Thus the query processing on database for different retrieval result of query using Clauses, Operators and Functions in queries has been performed successfully.</w:t>
      </w:r>
    </w:p>
    <w:p w14:paraId="61471268" w14:textId="77777777" w:rsidR="00AD08F0" w:rsidRDefault="00AD08F0"/>
    <w:sectPr w:rsidR="00AD08F0" w:rsidSect="00301BD6">
      <w:footerReference w:type="default" r:id="rId1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2B77D9" w14:textId="77777777" w:rsidR="00591B83" w:rsidRDefault="00591B83">
      <w:pPr>
        <w:spacing w:line="240" w:lineRule="auto"/>
      </w:pPr>
      <w:r>
        <w:separator/>
      </w:r>
    </w:p>
  </w:endnote>
  <w:endnote w:type="continuationSeparator" w:id="0">
    <w:p w14:paraId="09E9C69F" w14:textId="77777777" w:rsidR="00591B83" w:rsidRDefault="00591B8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F6E074" w14:textId="77777777" w:rsidR="00301BD6" w:rsidRDefault="00000000">
    <w:pPr>
      <w:pStyle w:val="Footer"/>
    </w:pPr>
    <w:r>
      <w:rPr>
        <w:color w:val="4F81BD" w:themeColor="accent1"/>
      </w:rPr>
      <w:pict w14:anchorId="147D107B">
        <v:rect id="Rectangle 247" o:spid="_x0000_s1025" style="position:absolute;margin-left:0;margin-top:0;width:579.9pt;height:750.3pt;z-index:251661312;mso-width-percent:950;mso-height-percent:950;mso-position-horizontal:center;mso-position-horizontal-relative:page;mso-position-vertical:center;mso-position-vertical-relative:page;mso-width-percent:950;mso-height-percent:950;v-text-anchor:middle" o:gfxdata="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9uG4jNcAAAAHAQAADwAAAAAAAAABACAAAAAiAAAAZHJzL2Rvd25yZXYueG1s&#10;UEsBAhQAFAAAAAgAh07iQKvvFBRrAgAA3gQAAA4AAAAAAAAAAQAgAAAAJgEAAGRycy9lMm9Eb2Mu&#10;eG1sUEsFBgAAAAAGAAYAWQEAAAMGAAAAAA==&#10;" filled="f" strokecolor="#948a54" strokeweight="1.25pt">
          <v:stroke joinstyle="round"/>
          <w10:wrap anchorx="page" anchory="page"/>
        </v:rect>
      </w:pict>
    </w:r>
    <w:r w:rsidR="00FB125A"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 xml:space="preserve">pg. </w:t>
    </w:r>
    <w:r w:rsidR="00301BD6">
      <w:rPr>
        <w:color w:val="4F81BD" w:themeColor="accent1"/>
        <w:sz w:val="20"/>
        <w:szCs w:val="20"/>
      </w:rPr>
      <w:fldChar w:fldCharType="begin"/>
    </w:r>
    <w:r w:rsidR="00FB125A">
      <w:rPr>
        <w:color w:val="4F81BD" w:themeColor="accent1"/>
        <w:sz w:val="20"/>
        <w:szCs w:val="20"/>
      </w:rPr>
      <w:instrText xml:space="preserve"> PAGE    \* MERGEFORMAT </w:instrText>
    </w:r>
    <w:r w:rsidR="00301BD6">
      <w:rPr>
        <w:color w:val="4F81BD" w:themeColor="accent1"/>
        <w:sz w:val="20"/>
        <w:szCs w:val="20"/>
      </w:rPr>
      <w:fldChar w:fldCharType="separate"/>
    </w:r>
    <w:r w:rsidR="00AD08F0" w:rsidRPr="00AD08F0">
      <w:rPr>
        <w:rFonts w:asciiTheme="majorHAnsi" w:eastAsiaTheme="majorEastAsia" w:hAnsiTheme="majorHAnsi" w:cstheme="majorBidi"/>
        <w:noProof/>
        <w:color w:val="4F81BD" w:themeColor="accent1"/>
        <w:sz w:val="20"/>
        <w:szCs w:val="20"/>
      </w:rPr>
      <w:t>2</w:t>
    </w:r>
    <w:r w:rsidR="00301BD6">
      <w:rPr>
        <w:rFonts w:asciiTheme="majorHAnsi" w:eastAsiaTheme="majorEastAsia" w:hAnsiTheme="majorHAnsi" w:cstheme="majorBidi"/>
        <w:color w:val="4F81BD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B6F9E8" w14:textId="77777777" w:rsidR="00591B83" w:rsidRDefault="00591B83">
      <w:pPr>
        <w:spacing w:after="0"/>
      </w:pPr>
      <w:r>
        <w:separator/>
      </w:r>
    </w:p>
  </w:footnote>
  <w:footnote w:type="continuationSeparator" w:id="0">
    <w:p w14:paraId="2625EDEA" w14:textId="77777777" w:rsidR="00591B83" w:rsidRDefault="00591B8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1B914CE5"/>
    <w:multiLevelType w:val="multilevel"/>
    <w:tmpl w:val="1B914CE5"/>
    <w:lvl w:ilvl="0">
      <w:start w:val="1"/>
      <w:numFmt w:val="decimal"/>
      <w:lvlText w:val="%1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B81518"/>
    <w:multiLevelType w:val="hybridMultilevel"/>
    <w:tmpl w:val="DEC279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DFE682D"/>
    <w:multiLevelType w:val="multilevel"/>
    <w:tmpl w:val="6DFE682D"/>
    <w:lvl w:ilvl="0">
      <w:start w:val="1"/>
      <w:numFmt w:val="decimal"/>
      <w:lvlText w:val="%1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4B51892"/>
    <w:multiLevelType w:val="multilevel"/>
    <w:tmpl w:val="74B51892"/>
    <w:lvl w:ilvl="0">
      <w:start w:val="1"/>
      <w:numFmt w:val="decimal"/>
      <w:lvlText w:val="%1."/>
      <w:lvlJc w:val="left"/>
      <w:pPr>
        <w:ind w:left="586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031" w:hanging="24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02" w:hanging="2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73" w:hanging="2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44" w:hanging="2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15" w:hanging="2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86" w:hanging="2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57" w:hanging="240"/>
      </w:pPr>
      <w:rPr>
        <w:rFonts w:hint="default"/>
        <w:lang w:val="en-US" w:eastAsia="en-US" w:bidi="ar-SA"/>
      </w:rPr>
    </w:lvl>
  </w:abstractNum>
  <w:num w:numId="1" w16cid:durableId="231089104">
    <w:abstractNumId w:val="5"/>
  </w:num>
  <w:num w:numId="2" w16cid:durableId="732855767">
    <w:abstractNumId w:val="3"/>
  </w:num>
  <w:num w:numId="3" w16cid:durableId="65960601">
    <w:abstractNumId w:val="2"/>
  </w:num>
  <w:num w:numId="4" w16cid:durableId="1813476662">
    <w:abstractNumId w:val="4"/>
  </w:num>
  <w:num w:numId="5" w16cid:durableId="1281299495">
    <w:abstractNumId w:val="1"/>
  </w:num>
  <w:num w:numId="6" w16cid:durableId="1257715787">
    <w:abstractNumId w:val="0"/>
  </w:num>
  <w:num w:numId="7" w16cid:durableId="2120366572">
    <w:abstractNumId w:val="9"/>
  </w:num>
  <w:num w:numId="8" w16cid:durableId="1694913486">
    <w:abstractNumId w:val="6"/>
  </w:num>
  <w:num w:numId="9" w16cid:durableId="1529635643">
    <w:abstractNumId w:val="8"/>
  </w:num>
  <w:num w:numId="10" w16cid:durableId="181451880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1" fillcolor="white">
      <v:fill color="whit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47730"/>
    <w:rsid w:val="00034616"/>
    <w:rsid w:val="0006063C"/>
    <w:rsid w:val="000642E0"/>
    <w:rsid w:val="0015074B"/>
    <w:rsid w:val="00163AFF"/>
    <w:rsid w:val="00176D2D"/>
    <w:rsid w:val="00184AB5"/>
    <w:rsid w:val="00264DE1"/>
    <w:rsid w:val="0029639D"/>
    <w:rsid w:val="002E00A0"/>
    <w:rsid w:val="002E6DF9"/>
    <w:rsid w:val="00301BD6"/>
    <w:rsid w:val="00326F90"/>
    <w:rsid w:val="00376C1E"/>
    <w:rsid w:val="003D2FFC"/>
    <w:rsid w:val="004565D5"/>
    <w:rsid w:val="00465464"/>
    <w:rsid w:val="00515698"/>
    <w:rsid w:val="00591B83"/>
    <w:rsid w:val="006411F2"/>
    <w:rsid w:val="006C335B"/>
    <w:rsid w:val="006F1245"/>
    <w:rsid w:val="007860AE"/>
    <w:rsid w:val="007B7D2A"/>
    <w:rsid w:val="008262CD"/>
    <w:rsid w:val="00826549"/>
    <w:rsid w:val="008A4592"/>
    <w:rsid w:val="00925FC8"/>
    <w:rsid w:val="009B7767"/>
    <w:rsid w:val="00AA1D8D"/>
    <w:rsid w:val="00AD08F0"/>
    <w:rsid w:val="00B47730"/>
    <w:rsid w:val="00BB738A"/>
    <w:rsid w:val="00C03072"/>
    <w:rsid w:val="00C24503"/>
    <w:rsid w:val="00C666A9"/>
    <w:rsid w:val="00CB0664"/>
    <w:rsid w:val="00CC6BF4"/>
    <w:rsid w:val="00DB6A2D"/>
    <w:rsid w:val="00DD1E60"/>
    <w:rsid w:val="00E42476"/>
    <w:rsid w:val="00EE45FC"/>
    <w:rsid w:val="00F41827"/>
    <w:rsid w:val="00FB125A"/>
    <w:rsid w:val="00FC693F"/>
    <w:rsid w:val="00FD7D44"/>
    <w:rsid w:val="42E559C6"/>
    <w:rsid w:val="44E469E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1" fillcolor="white">
      <v:fill color="white"/>
    </o:shapedefaults>
    <o:shapelayout v:ext="edit">
      <o:idmap v:ext="edit" data="2"/>
    </o:shapelayout>
  </w:shapeDefaults>
  <w:decimalSymbol w:val="."/>
  <w:listSeparator w:val=","/>
  <w14:docId w14:val="0F2D80EC"/>
  <w15:docId w15:val="{6C783B32-0E30-41BC-B9E1-C70D6E553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/>
    <w:lsdException w:name="Light Grid" w:uiPriority="62" w:qFormat="1"/>
    <w:lsdException w:name="Medium Shading 1" w:uiPriority="63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/>
    <w:lsdException w:name="Medium Grid 3 Accent 1" w:uiPriority="69" w:qFormat="1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/>
    <w:lsdException w:name="Medium Shading 1 Accent 2" w:uiPriority="63" w:qFormat="1"/>
    <w:lsdException w:name="Medium Shading 2 Accent 2" w:uiPriority="64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/>
    <w:lsdException w:name="Medium Grid 3 Accent 2" w:uiPriority="69" w:qFormat="1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/>
    <w:lsdException w:name="Medium Grid 1 Accent 3" w:uiPriority="67"/>
    <w:lsdException w:name="Medium Grid 2 Accent 3" w:uiPriority="68" w:qFormat="1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 w:qFormat="1"/>
    <w:lsdException w:name="Light Grid Accent 5" w:uiPriority="62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/>
    <w:lsdException w:name="Medium Shading 1 Accent 6" w:uiPriority="63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08F0"/>
    <w:pPr>
      <w:spacing w:after="200" w:line="276" w:lineRule="auto"/>
    </w:pPr>
    <w:rPr>
      <w:sz w:val="24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1BD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1BD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1BD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1BD6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1BD6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1BD6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1BD6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1BD6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1BD6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rsid w:val="00301BD6"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rsid w:val="00301BD6"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rsid w:val="00301BD6"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01BD6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301BD6"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rsid w:val="00301BD6"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rsid w:val="00301BD6"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rsid w:val="00301BD6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rsid w:val="00301BD6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rsid w:val="00301BD6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rsid w:val="00301BD6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01BD6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rsid w:val="00301BD6"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rsid w:val="00301BD6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301BD6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301BD6"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rsid w:val="00301BD6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301BD6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rsid w:val="00301BD6"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rsid w:val="00301BD6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</w:rPr>
  </w:style>
  <w:style w:type="paragraph" w:styleId="NormalWeb">
    <w:name w:val="Normal (Web)"/>
    <w:basedOn w:val="Normal"/>
    <w:uiPriority w:val="99"/>
    <w:semiHidden/>
    <w:unhideWhenUsed/>
    <w:rsid w:val="00301BD6"/>
    <w:rPr>
      <w:rFonts w:ascii="Times New Roman" w:hAnsi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301BD6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sid w:val="00301BD6"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rsid w:val="00301B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301BD6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customStyle="1" w:styleId="LightShading1">
    <w:name w:val="Light Shading1"/>
    <w:basedOn w:val="TableNormal"/>
    <w:uiPriority w:val="60"/>
    <w:qFormat/>
    <w:rsid w:val="00301BD6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-Accent11">
    <w:name w:val="Light Shading - Accent 11"/>
    <w:basedOn w:val="TableNormal"/>
    <w:uiPriority w:val="60"/>
    <w:qFormat/>
    <w:rsid w:val="00301BD6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sid w:val="00301BD6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sid w:val="00301BD6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301BD6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sid w:val="00301BD6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sid w:val="00301BD6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LightList1">
    <w:name w:val="Light List1"/>
    <w:basedOn w:val="TableNormal"/>
    <w:uiPriority w:val="61"/>
    <w:rsid w:val="00301BD6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ghtList-Accent11">
    <w:name w:val="Light List - Accent 11"/>
    <w:basedOn w:val="TableNormal"/>
    <w:uiPriority w:val="61"/>
    <w:rsid w:val="00301BD6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rsid w:val="00301BD6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rsid w:val="00301BD6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rsid w:val="00301BD6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rsid w:val="00301BD6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rsid w:val="00301BD6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LightGrid1">
    <w:name w:val="Light Grid1"/>
    <w:basedOn w:val="TableNormal"/>
    <w:uiPriority w:val="62"/>
    <w:qFormat/>
    <w:rsid w:val="00301BD6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customStyle="1" w:styleId="LightGrid-Accent11">
    <w:name w:val="Light Grid - Accent 11"/>
    <w:basedOn w:val="TableNormal"/>
    <w:uiPriority w:val="62"/>
    <w:rsid w:val="00301BD6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rsid w:val="00301BD6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rsid w:val="00301BD6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rsid w:val="00301BD6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rsid w:val="00301BD6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rsid w:val="00301BD6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customStyle="1" w:styleId="MediumShading11">
    <w:name w:val="Medium Shading 11"/>
    <w:basedOn w:val="TableNormal"/>
    <w:uiPriority w:val="63"/>
    <w:rsid w:val="00301BD6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">
    <w:name w:val="Medium Shading 1 - Accent 11"/>
    <w:basedOn w:val="TableNormal"/>
    <w:uiPriority w:val="63"/>
    <w:rsid w:val="00301BD6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rsid w:val="00301BD6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rsid w:val="00301BD6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rsid w:val="00301BD6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rsid w:val="00301BD6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301BD6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1">
    <w:name w:val="Medium Shading 21"/>
    <w:basedOn w:val="TableNormal"/>
    <w:uiPriority w:val="64"/>
    <w:qFormat/>
    <w:rsid w:val="00301BD6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">
    <w:name w:val="Medium Shading 2 - Accent 11"/>
    <w:basedOn w:val="TableNormal"/>
    <w:uiPriority w:val="64"/>
    <w:qFormat/>
    <w:rsid w:val="00301BD6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301BD6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rsid w:val="00301BD6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rsid w:val="00301BD6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rsid w:val="00301BD6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rsid w:val="00301BD6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List11">
    <w:name w:val="Medium List 11"/>
    <w:basedOn w:val="TableNormal"/>
    <w:uiPriority w:val="65"/>
    <w:qFormat/>
    <w:rsid w:val="00301BD6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MediumList1-Accent11">
    <w:name w:val="Medium List 1 - Accent 11"/>
    <w:basedOn w:val="TableNormal"/>
    <w:uiPriority w:val="65"/>
    <w:qFormat/>
    <w:rsid w:val="00301BD6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sid w:val="00301BD6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sid w:val="00301BD6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301BD6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sid w:val="00301BD6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sid w:val="00301BD6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MediumList21">
    <w:name w:val="Medium List 21"/>
    <w:basedOn w:val="TableNormal"/>
    <w:uiPriority w:val="66"/>
    <w:qFormat/>
    <w:rsid w:val="00301BD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sid w:val="00301BD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sid w:val="00301BD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301BD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sid w:val="00301BD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sid w:val="00301BD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sid w:val="00301BD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Grid11">
    <w:name w:val="Medium Grid 11"/>
    <w:basedOn w:val="TableNormal"/>
    <w:uiPriority w:val="67"/>
    <w:qFormat/>
    <w:rsid w:val="00301BD6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rsid w:val="00301BD6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rsid w:val="00301BD6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301BD6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rsid w:val="00301BD6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rsid w:val="00301BD6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rsid w:val="00301BD6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MediumGrid21">
    <w:name w:val="Medium Grid 21"/>
    <w:basedOn w:val="TableNormal"/>
    <w:uiPriority w:val="68"/>
    <w:qFormat/>
    <w:rsid w:val="00301BD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301BD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301BD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sid w:val="00301BD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sid w:val="00301BD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301BD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sid w:val="00301BD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31">
    <w:name w:val="Medium Grid 31"/>
    <w:basedOn w:val="TableNormal"/>
    <w:uiPriority w:val="69"/>
    <w:qFormat/>
    <w:rsid w:val="00301BD6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rsid w:val="00301BD6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qFormat/>
    <w:rsid w:val="00301BD6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301BD6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301BD6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301BD6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301BD6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customStyle="1" w:styleId="DarkList1">
    <w:name w:val="Dark List1"/>
    <w:basedOn w:val="TableNormal"/>
    <w:uiPriority w:val="70"/>
    <w:rsid w:val="00301BD6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301BD6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301BD6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301BD6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301BD6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301BD6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301BD6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ColorfulShading1">
    <w:name w:val="Colorful Shading1"/>
    <w:basedOn w:val="TableNormal"/>
    <w:uiPriority w:val="71"/>
    <w:rsid w:val="00301BD6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301BD6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301BD6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301BD6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301BD6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301BD6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301BD6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List1">
    <w:name w:val="Colorful List1"/>
    <w:basedOn w:val="TableNormal"/>
    <w:uiPriority w:val="72"/>
    <w:rsid w:val="00301BD6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301BD6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301BD6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301BD6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301BD6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301BD6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301BD6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ColorfulGrid1">
    <w:name w:val="Colorful Grid1"/>
    <w:basedOn w:val="TableNormal"/>
    <w:uiPriority w:val="73"/>
    <w:rsid w:val="00301BD6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301BD6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301BD6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301BD6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301BD6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301BD6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301BD6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  <w:rsid w:val="00301BD6"/>
  </w:style>
  <w:style w:type="character" w:customStyle="1" w:styleId="FooterChar">
    <w:name w:val="Footer Char"/>
    <w:basedOn w:val="DefaultParagraphFont"/>
    <w:link w:val="Footer"/>
    <w:uiPriority w:val="99"/>
    <w:rsid w:val="00301BD6"/>
  </w:style>
  <w:style w:type="paragraph" w:styleId="NoSpacing">
    <w:name w:val="No Spacing"/>
    <w:uiPriority w:val="1"/>
    <w:qFormat/>
    <w:rsid w:val="00301BD6"/>
    <w:rPr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301BD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301BD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301BD6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301BD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sid w:val="00301BD6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301BD6"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  <w:rsid w:val="00301BD6"/>
  </w:style>
  <w:style w:type="character" w:customStyle="1" w:styleId="BodyText2Char">
    <w:name w:val="Body Text 2 Char"/>
    <w:basedOn w:val="DefaultParagraphFont"/>
    <w:link w:val="BodyText2"/>
    <w:uiPriority w:val="99"/>
    <w:qFormat/>
    <w:rsid w:val="00301BD6"/>
  </w:style>
  <w:style w:type="character" w:customStyle="1" w:styleId="BodyText3Char">
    <w:name w:val="Body Text 3 Char"/>
    <w:basedOn w:val="DefaultParagraphFont"/>
    <w:link w:val="BodyText3"/>
    <w:uiPriority w:val="99"/>
    <w:qFormat/>
    <w:rsid w:val="00301BD6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sid w:val="00301BD6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301BD6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301BD6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301BD6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1BD6"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1BD6"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301BD6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301BD6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301BD6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1BD6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1BD6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sid w:val="00301BD6"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sid w:val="00301BD6"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sid w:val="00301BD6"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sid w:val="00301BD6"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sid w:val="00301BD6"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rsid w:val="00301BD6"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D08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08F0"/>
    <w:rPr>
      <w:rFonts w:ascii="Tahoma" w:hAnsi="Tahoma" w:cs="Tahoma"/>
      <w:sz w:val="16"/>
      <w:szCs w:val="16"/>
    </w:rPr>
  </w:style>
  <w:style w:type="character" w:customStyle="1" w:styleId="ListParagraphChar">
    <w:name w:val="List Paragraph Char"/>
    <w:link w:val="ListParagraph"/>
    <w:uiPriority w:val="34"/>
    <w:qFormat/>
    <w:locked/>
    <w:rsid w:val="00AD08F0"/>
    <w:rPr>
      <w:sz w:val="24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mailto:Amarj@gmail.com" TargetMode="Externa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mailto:mutukumarr@gmail.com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venkatesh@gmail.com" TargetMode="External"/><Relationship Id="rId5" Type="http://schemas.openxmlformats.org/officeDocument/2006/relationships/settings" Target="settings.xml"/><Relationship Id="rId15" Type="http://schemas.openxmlformats.org/officeDocument/2006/relationships/hyperlink" Target="mailto:Ganeshv@gmail.com" TargetMode="Externa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mailto:Amarj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911</Words>
  <Characters>5193</Characters>
  <Application>Microsoft Office Word</Application>
  <DocSecurity>0</DocSecurity>
  <Lines>43</Lines>
  <Paragraphs>12</Paragraphs>
  <ScaleCrop>false</ScaleCrop>
  <Company/>
  <LinksUpToDate>false</LinksUpToDate>
  <CharactersWithSpaces>6092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SUSHANT KUMAR</cp:lastModifiedBy>
  <cp:revision>3</cp:revision>
  <cp:lastPrinted>2025-10-15T00:45:00Z</cp:lastPrinted>
  <dcterms:created xsi:type="dcterms:W3CDTF">2025-10-25T04:35:00Z</dcterms:created>
  <dcterms:modified xsi:type="dcterms:W3CDTF">2025-11-02T09:21:00Z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3F65194159E04E6BB01DDAC5CA6468D1_13</vt:lpwstr>
  </property>
</Properties>
</file>