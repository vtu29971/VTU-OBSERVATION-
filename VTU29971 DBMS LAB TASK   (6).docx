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DF00F" w14:textId="77777777" w:rsidR="00B663FB" w:rsidRDefault="00000000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rPr>
          <w:rFonts w:ascii="Times New Roman" w:hAnsi="Times New Roman"/>
          <w:b/>
          <w:szCs w:val="24"/>
        </w:rPr>
        <w:t>Vel Tech Rangarajan Dr. Sagunthala R&amp;D Institute of Science and Technology</w:t>
      </w:r>
    </w:p>
    <w:p w14:paraId="694F5F2A" w14:textId="77777777" w:rsidR="00B663FB" w:rsidRDefault="00000000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3F249B3C" wp14:editId="7A64286E">
            <wp:simplePos x="0" y="0"/>
            <wp:positionH relativeFrom="column">
              <wp:posOffset>-290830</wp:posOffset>
            </wp:positionH>
            <wp:positionV relativeFrom="paragraph">
              <wp:posOffset>222885</wp:posOffset>
            </wp:positionV>
            <wp:extent cx="680085" cy="614045"/>
            <wp:effectExtent l="0" t="0" r="5715" b="0"/>
            <wp:wrapNone/>
            <wp:docPr id="20153751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375105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0085" cy="61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 xml:space="preserve"> (Deemed to be University </w:t>
      </w:r>
      <w:proofErr w:type="spellStart"/>
      <w:r>
        <w:rPr>
          <w:rFonts w:ascii="Times New Roman" w:hAnsi="Times New Roman"/>
          <w:b/>
          <w:szCs w:val="24"/>
        </w:rPr>
        <w:t>Estd</w:t>
      </w:r>
      <w:proofErr w:type="spellEnd"/>
      <w:r>
        <w:rPr>
          <w:rFonts w:ascii="Times New Roman" w:hAnsi="Times New Roman"/>
          <w:b/>
          <w:szCs w:val="24"/>
        </w:rPr>
        <w:t>. u/s 3 of UGC Act, 1956)</w:t>
      </w:r>
    </w:p>
    <w:p w14:paraId="2502C7DE" w14:textId="77777777" w:rsidR="00B663FB" w:rsidRDefault="00000000">
      <w:pPr>
        <w:spacing w:after="0"/>
        <w:jc w:val="center"/>
        <w:rPr>
          <w:rFonts w:ascii="Times New Roman" w:hAnsi="Times New Roman"/>
          <w:b/>
          <w:szCs w:val="24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6F7009C8" wp14:editId="38342762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60" cy="558800"/>
            <wp:effectExtent l="0" t="0" r="8890" b="0"/>
            <wp:wrapNone/>
            <wp:docPr id="5683288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328813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48360" cy="55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>School of Computing</w:t>
      </w:r>
    </w:p>
    <w:p w14:paraId="76BA61EB" w14:textId="77777777" w:rsidR="00B663FB" w:rsidRDefault="00000000">
      <w:pPr>
        <w:spacing w:after="0" w:line="240" w:lineRule="auto"/>
        <w:jc w:val="center"/>
      </w:pPr>
      <w:r>
        <w:rPr>
          <w:rFonts w:ascii="Times New Roman" w:hAnsi="Times New Roman"/>
          <w:b/>
          <w:szCs w:val="24"/>
        </w:rPr>
        <w:t>B.Tech. – Computer Science and Engineering</w:t>
      </w:r>
    </w:p>
    <w:p w14:paraId="674B5F24" w14:textId="77777777" w:rsidR="00B663FB" w:rsidRDefault="00000000">
      <w:pPr>
        <w:spacing w:after="0" w:line="240" w:lineRule="auto"/>
        <w:jc w:val="center"/>
        <w:rPr>
          <w:rFonts w:ascii="Times New Roman" w:hAnsi="Times New Roman"/>
          <w:szCs w:val="24"/>
        </w:rPr>
      </w:pPr>
      <w:r>
        <w:rPr>
          <w:rFonts w:ascii="Times New Roman" w:hAnsi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3D79977" wp14:editId="41275348">
                <wp:simplePos x="0" y="0"/>
                <wp:positionH relativeFrom="column">
                  <wp:posOffset>2131060</wp:posOffset>
                </wp:positionH>
                <wp:positionV relativeFrom="paragraph">
                  <wp:posOffset>62230</wp:posOffset>
                </wp:positionV>
                <wp:extent cx="1394460" cy="220980"/>
                <wp:effectExtent l="0" t="0" r="15240" b="26670"/>
                <wp:wrapNone/>
                <wp:docPr id="1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4460" cy="220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4D04D2E8" w14:textId="77777777" w:rsidR="00B663FB" w:rsidRDefault="00000000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  <w:t>VTR UGE2021- (CBCS)</w:t>
                            </w:r>
                          </w:p>
                          <w:p w14:paraId="4D1BFD53" w14:textId="77777777" w:rsidR="00B663FB" w:rsidRDefault="00B663FB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Text Box 3" o:spid="_x0000_s1026" o:spt="202" type="#_x0000_t202" style="position:absolute;left:0pt;margin-left:167.8pt;margin-top:4.9pt;height:17.4pt;width:109.8pt;z-index:251659264;mso-width-relative:page;mso-height-relative:page;" fillcolor="#FFFFFF" filled="t" stroked="t" coordsize="21600,21600" o:gfxdata="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JEuqt7YAAAACAEAAA8AAAAAAAAAAQAgAAAAIgAAAGRycy9kb3ducmV2Lnht&#10;bFBLAQIUABQAAAAIAIdO4kCE5npDMgIAAIYEAAAOAAAAAAAAAAEAIAAAACcBAABkcnMvZTJvRG9j&#10;LnhtbFBLBQYAAAAABgAGAFkBAADLBQAAAAA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4F3EAABB">
                      <w:pPr>
                        <w:spacing w:after="0" w:line="360" w:lineRule="auto"/>
                        <w:jc w:val="center"/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  <w:t>VTR UGE2021- (CBCS)</w:t>
                      </w:r>
                    </w:p>
                    <w:p w14:paraId="32289E54">
                      <w:pPr>
                        <w:jc w:val="center"/>
                        <w:rPr>
                          <w:rFonts w:ascii="Times New Roman" w:hAnsi="Times New Roman"/>
                          <w:b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18DE223" w14:textId="77777777" w:rsidR="00B663FB" w:rsidRDefault="00B663FB"/>
    <w:p w14:paraId="4B292E6F" w14:textId="77777777" w:rsidR="00B663FB" w:rsidRDefault="00000000">
      <w:pPr>
        <w:jc w:val="center"/>
      </w:pPr>
      <w:r>
        <w:t>Academic Year: 2025–2026</w:t>
      </w:r>
    </w:p>
    <w:p w14:paraId="05E72A60" w14:textId="77777777" w:rsidR="00B663FB" w:rsidRDefault="00000000">
      <w:pPr>
        <w:jc w:val="center"/>
      </w:pPr>
      <w:r>
        <w:t>SUMMER SEMESTER -SS2526</w:t>
      </w:r>
    </w:p>
    <w:p w14:paraId="10515462" w14:textId="77777777" w:rsidR="00B663FB" w:rsidRDefault="00000000">
      <w:r>
        <w:br/>
        <w:t>Course Code</w:t>
      </w:r>
      <w:r>
        <w:tab/>
        <w:t>: 10211CS207</w:t>
      </w:r>
    </w:p>
    <w:p w14:paraId="1B1EED39" w14:textId="77777777" w:rsidR="00B663FB" w:rsidRDefault="00000000">
      <w:r>
        <w:t>Course Name</w:t>
      </w:r>
      <w:r>
        <w:tab/>
        <w:t>: Database Management Systems</w:t>
      </w:r>
    </w:p>
    <w:p w14:paraId="0C7F7156" w14:textId="77777777" w:rsidR="00B663FB" w:rsidRDefault="00000000">
      <w:r>
        <w:t>Slot No</w:t>
      </w:r>
      <w:r>
        <w:tab/>
        <w:t>: S1L4</w:t>
      </w:r>
      <w:r>
        <w:br/>
      </w:r>
    </w:p>
    <w:p w14:paraId="102BAA9D" w14:textId="77777777" w:rsidR="00B663FB" w:rsidRDefault="00000000">
      <w:pPr>
        <w:pStyle w:val="Title"/>
      </w:pPr>
      <w:r>
        <w:t>DBMS TASK - 6 REPORT</w:t>
      </w:r>
    </w:p>
    <w:p w14:paraId="763D0F9D" w14:textId="77777777" w:rsidR="00B663FB" w:rsidRDefault="00000000">
      <w:r>
        <w:rPr>
          <w:sz w:val="28"/>
          <w:szCs w:val="24"/>
        </w:rPr>
        <w:t xml:space="preserve">Title: Procedures, Functions </w:t>
      </w:r>
      <w:proofErr w:type="gramStart"/>
      <w:r>
        <w:rPr>
          <w:sz w:val="28"/>
          <w:szCs w:val="24"/>
        </w:rPr>
        <w:t>And</w:t>
      </w:r>
      <w:proofErr w:type="gramEnd"/>
      <w:r>
        <w:rPr>
          <w:sz w:val="28"/>
          <w:szCs w:val="24"/>
        </w:rPr>
        <w:t xml:space="preserve"> Loops</w:t>
      </w:r>
      <w:r>
        <w:br/>
      </w:r>
    </w:p>
    <w:p w14:paraId="1F8CFE49" w14:textId="77777777" w:rsidR="00B663FB" w:rsidRDefault="00000000">
      <w:r>
        <w:t>Submitted by: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3"/>
        <w:gridCol w:w="2468"/>
        <w:gridCol w:w="4809"/>
      </w:tblGrid>
      <w:tr w:rsidR="00B663FB" w14:paraId="2274E3A1" w14:textId="77777777">
        <w:tc>
          <w:tcPr>
            <w:tcW w:w="1353" w:type="dxa"/>
          </w:tcPr>
          <w:p w14:paraId="7F0400EB" w14:textId="77777777" w:rsidR="00B663FB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VTUNO</w:t>
            </w:r>
          </w:p>
        </w:tc>
        <w:tc>
          <w:tcPr>
            <w:tcW w:w="2468" w:type="dxa"/>
          </w:tcPr>
          <w:p w14:paraId="57A445BC" w14:textId="77777777" w:rsidR="00B663FB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REGISTER NUMBER</w:t>
            </w:r>
          </w:p>
        </w:tc>
        <w:tc>
          <w:tcPr>
            <w:tcW w:w="4809" w:type="dxa"/>
          </w:tcPr>
          <w:p w14:paraId="54141BA1" w14:textId="77777777" w:rsidR="00B663FB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STUDENT NAME</w:t>
            </w:r>
          </w:p>
        </w:tc>
      </w:tr>
      <w:tr w:rsidR="00B663FB" w14:paraId="09B4C2CC" w14:textId="77777777">
        <w:tc>
          <w:tcPr>
            <w:tcW w:w="1353" w:type="dxa"/>
            <w:vAlign w:val="bottom"/>
          </w:tcPr>
          <w:p w14:paraId="794D5FCA" w14:textId="268F345B" w:rsidR="00B663FB" w:rsidRDefault="00000000">
            <w:pPr>
              <w:spacing w:after="0" w:line="240" w:lineRule="auto"/>
            </w:pPr>
            <w:r>
              <w:t>VTU29</w:t>
            </w:r>
            <w:r w:rsidR="00F87733">
              <w:t>971</w:t>
            </w:r>
          </w:p>
        </w:tc>
        <w:tc>
          <w:tcPr>
            <w:tcW w:w="2468" w:type="dxa"/>
            <w:vAlign w:val="bottom"/>
          </w:tcPr>
          <w:p w14:paraId="2860D374" w14:textId="57E07193" w:rsidR="00B663FB" w:rsidRDefault="00000000">
            <w:pPr>
              <w:spacing w:after="0" w:line="240" w:lineRule="auto"/>
            </w:pPr>
            <w:r>
              <w:t>24UECS09</w:t>
            </w:r>
            <w:r w:rsidR="00F87733">
              <w:t>30</w:t>
            </w:r>
          </w:p>
        </w:tc>
        <w:tc>
          <w:tcPr>
            <w:tcW w:w="4809" w:type="dxa"/>
            <w:vAlign w:val="bottom"/>
          </w:tcPr>
          <w:p w14:paraId="259CC16A" w14:textId="23FC55C6" w:rsidR="00B663FB" w:rsidRDefault="00F87733">
            <w:pPr>
              <w:spacing w:after="0" w:line="240" w:lineRule="auto"/>
            </w:pPr>
            <w:r w:rsidRPr="00F87733">
              <w:t>SUSHANT KUMAR</w:t>
            </w:r>
          </w:p>
        </w:tc>
      </w:tr>
    </w:tbl>
    <w:p w14:paraId="76A1C3EE" w14:textId="77777777" w:rsidR="00B663FB" w:rsidRDefault="00000000">
      <w:r>
        <w:br/>
      </w:r>
    </w:p>
    <w:p w14:paraId="36E667AA" w14:textId="77777777" w:rsidR="00B663FB" w:rsidRDefault="00000000">
      <w:r>
        <w:br/>
      </w:r>
    </w:p>
    <w:p w14:paraId="4023B54E" w14:textId="77777777" w:rsidR="00B663FB" w:rsidRDefault="00000000">
      <w:r>
        <w:br w:type="page"/>
      </w:r>
    </w:p>
    <w:p w14:paraId="34EF554B" w14:textId="77777777" w:rsidR="00B663FB" w:rsidRDefault="00000000">
      <w:pPr>
        <w:ind w:right="117"/>
        <w:jc w:val="center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lastRenderedPageBreak/>
        <w:t>TASK</w:t>
      </w:r>
      <w:r>
        <w:rPr>
          <w:rFonts w:ascii="Times New Roman" w:hAnsi="Times New Roman" w:cs="Times New Roman"/>
          <w:b/>
          <w:spacing w:val="-3"/>
          <w:szCs w:val="24"/>
        </w:rPr>
        <w:t xml:space="preserve"> </w:t>
      </w:r>
      <w:r>
        <w:rPr>
          <w:rFonts w:ascii="Times New Roman" w:hAnsi="Times New Roman" w:cs="Times New Roman"/>
          <w:b/>
          <w:szCs w:val="24"/>
        </w:rPr>
        <w:t>6: Procedures,</w:t>
      </w:r>
      <w:r>
        <w:rPr>
          <w:rFonts w:ascii="Times New Roman" w:hAnsi="Times New Roman" w:cs="Times New Roman"/>
          <w:b/>
          <w:spacing w:val="-1"/>
          <w:szCs w:val="24"/>
        </w:rPr>
        <w:t xml:space="preserve"> </w:t>
      </w:r>
      <w:r>
        <w:rPr>
          <w:rFonts w:ascii="Times New Roman" w:hAnsi="Times New Roman" w:cs="Times New Roman"/>
          <w:b/>
          <w:szCs w:val="24"/>
        </w:rPr>
        <w:t>Function</w:t>
      </w:r>
      <w:r>
        <w:rPr>
          <w:rFonts w:ascii="Times New Roman" w:hAnsi="Times New Roman" w:cs="Times New Roman"/>
          <w:b/>
          <w:spacing w:val="1"/>
          <w:szCs w:val="24"/>
        </w:rPr>
        <w:t xml:space="preserve"> </w:t>
      </w:r>
      <w:r>
        <w:rPr>
          <w:rFonts w:ascii="Times New Roman" w:hAnsi="Times New Roman" w:cs="Times New Roman"/>
          <w:b/>
          <w:szCs w:val="24"/>
        </w:rPr>
        <w:t>and Loops</w:t>
      </w:r>
    </w:p>
    <w:p w14:paraId="5CA7DD8F" w14:textId="77777777" w:rsidR="00B663FB" w:rsidRDefault="00B663FB">
      <w:pPr>
        <w:ind w:right="117"/>
        <w:rPr>
          <w:rFonts w:ascii="Times New Roman" w:hAnsi="Times New Roman" w:cs="Times New Roman"/>
          <w:b/>
          <w:szCs w:val="24"/>
        </w:rPr>
      </w:pPr>
    </w:p>
    <w:p w14:paraId="2EEBA372" w14:textId="77777777" w:rsidR="00B663FB" w:rsidRDefault="00000000">
      <w:pPr>
        <w:pStyle w:val="BodyText"/>
        <w:spacing w:line="244" w:lineRule="auto"/>
      </w:pPr>
      <w:r>
        <w:rPr>
          <w:b/>
        </w:rPr>
        <w:t xml:space="preserve">Aim: </w:t>
      </w:r>
      <w:r>
        <w:t>To write a programming</w:t>
      </w:r>
      <w:r>
        <w:rPr>
          <w:spacing w:val="6"/>
        </w:rPr>
        <w:t xml:space="preserve"> </w:t>
      </w:r>
      <w:r>
        <w:t>using</w:t>
      </w:r>
      <w:r>
        <w:rPr>
          <w:spacing w:val="6"/>
        </w:rPr>
        <w:t xml:space="preserve"> </w:t>
      </w:r>
      <w:r>
        <w:t>PL/SQL</w:t>
      </w:r>
      <w:r>
        <w:rPr>
          <w:spacing w:val="6"/>
        </w:rPr>
        <w:t xml:space="preserve"> </w:t>
      </w:r>
      <w:r>
        <w:t>Procedures,</w:t>
      </w:r>
      <w:r>
        <w:rPr>
          <w:spacing w:val="6"/>
        </w:rPr>
        <w:t xml:space="preserve"> </w:t>
      </w:r>
      <w:r>
        <w:t>Functions</w:t>
      </w:r>
      <w:r>
        <w:rPr>
          <w:spacing w:val="14"/>
        </w:rPr>
        <w:t xml:space="preserve"> </w:t>
      </w:r>
      <w:r>
        <w:t>and</w:t>
      </w:r>
      <w:r>
        <w:rPr>
          <w:spacing w:val="6"/>
        </w:rPr>
        <w:t xml:space="preserve"> </w:t>
      </w:r>
      <w:r>
        <w:t>loops</w:t>
      </w:r>
      <w:r>
        <w:rPr>
          <w:spacing w:val="8"/>
        </w:rPr>
        <w:t xml:space="preserve"> </w:t>
      </w:r>
      <w:r>
        <w:t>on</w:t>
      </w:r>
      <w:r>
        <w:rPr>
          <w:spacing w:val="7"/>
        </w:rPr>
        <w:t xml:space="preserve"> </w:t>
      </w:r>
      <w:r>
        <w:t>Number</w:t>
      </w:r>
      <w:r>
        <w:rPr>
          <w:spacing w:val="6"/>
        </w:rPr>
        <w:t xml:space="preserve"> </w:t>
      </w:r>
      <w:r>
        <w:t>theory</w:t>
      </w:r>
      <w:r>
        <w:rPr>
          <w:spacing w:val="12"/>
        </w:rPr>
        <w:t xml:space="preserve"> </w:t>
      </w:r>
      <w:r>
        <w:t>and</w:t>
      </w:r>
      <w:r>
        <w:rPr>
          <w:spacing w:val="15"/>
        </w:rPr>
        <w:t xml:space="preserve"> </w:t>
      </w:r>
      <w:r>
        <w:t>business</w:t>
      </w:r>
      <w:r>
        <w:rPr>
          <w:spacing w:val="-57"/>
        </w:rPr>
        <w:t xml:space="preserve"> </w:t>
      </w:r>
      <w:r>
        <w:t>scenarios like.</w:t>
      </w:r>
    </w:p>
    <w:p w14:paraId="20EA26DB" w14:textId="77777777" w:rsidR="00B663FB" w:rsidRDefault="00000000">
      <w:pPr>
        <w:pStyle w:val="ListParagraph"/>
        <w:widowControl w:val="0"/>
        <w:numPr>
          <w:ilvl w:val="0"/>
          <w:numId w:val="7"/>
        </w:numPr>
        <w:tabs>
          <w:tab w:val="left" w:pos="901"/>
        </w:tabs>
        <w:autoSpaceDE w:val="0"/>
        <w:autoSpaceDN w:val="0"/>
        <w:spacing w:after="0" w:line="275" w:lineRule="exact"/>
        <w:ind w:right="117"/>
        <w:contextualSpacing w:val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Write a PL/SQL block that calculates the average age of players and displays the result.</w:t>
      </w:r>
    </w:p>
    <w:p w14:paraId="51E15C40" w14:textId="77777777" w:rsidR="00B663FB" w:rsidRDefault="00000000">
      <w:pPr>
        <w:pStyle w:val="ListParagraph"/>
        <w:widowControl w:val="0"/>
        <w:numPr>
          <w:ilvl w:val="0"/>
          <w:numId w:val="7"/>
        </w:numPr>
        <w:tabs>
          <w:tab w:val="left" w:pos="901"/>
        </w:tabs>
        <w:autoSpaceDE w:val="0"/>
        <w:autoSpaceDN w:val="0"/>
        <w:spacing w:after="0" w:line="275" w:lineRule="exact"/>
        <w:ind w:right="117"/>
        <w:contextualSpacing w:val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Write a PL/SQL block that inserts a new player record into the Player table.</w:t>
      </w:r>
    </w:p>
    <w:p w14:paraId="4D9CE209" w14:textId="77777777" w:rsidR="00B663FB" w:rsidRDefault="00000000">
      <w:pPr>
        <w:pStyle w:val="ListParagraph"/>
        <w:widowControl w:val="0"/>
        <w:numPr>
          <w:ilvl w:val="0"/>
          <w:numId w:val="7"/>
        </w:numPr>
        <w:tabs>
          <w:tab w:val="left" w:pos="901"/>
        </w:tabs>
        <w:autoSpaceDE w:val="0"/>
        <w:autoSpaceDN w:val="0"/>
        <w:spacing w:after="0" w:line="275" w:lineRule="exact"/>
        <w:ind w:right="117"/>
        <w:contextualSpacing w:val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To create a function that returns the total number of teams in a particular Cricket Board.</w:t>
      </w:r>
    </w:p>
    <w:p w14:paraId="1698447F" w14:textId="77777777" w:rsidR="00B663FB" w:rsidRDefault="00000000">
      <w:pPr>
        <w:pStyle w:val="ListParagraph"/>
        <w:widowControl w:val="0"/>
        <w:numPr>
          <w:ilvl w:val="0"/>
          <w:numId w:val="7"/>
        </w:numPr>
        <w:tabs>
          <w:tab w:val="left" w:pos="901"/>
        </w:tabs>
        <w:autoSpaceDE w:val="0"/>
        <w:autoSpaceDN w:val="0"/>
        <w:spacing w:after="0" w:line="275" w:lineRule="exact"/>
        <w:ind w:right="117"/>
        <w:contextualSpacing w:val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To write a non-recursive PL/SQL procedure to retrieve even-numbered </w:t>
      </w:r>
      <w:proofErr w:type="spellStart"/>
      <w:r>
        <w:rPr>
          <w:rFonts w:ascii="Times New Roman" w:hAnsi="Times New Roman" w:cs="Times New Roman"/>
          <w:szCs w:val="24"/>
        </w:rPr>
        <w:t>PlayerIDs</w:t>
      </w:r>
      <w:proofErr w:type="spellEnd"/>
      <w:r>
        <w:rPr>
          <w:rFonts w:ascii="Times New Roman" w:hAnsi="Times New Roman" w:cs="Times New Roman"/>
          <w:szCs w:val="24"/>
        </w:rPr>
        <w:t xml:space="preserve"> registered for any tournament.</w:t>
      </w:r>
    </w:p>
    <w:p w14:paraId="6A886BB7" w14:textId="77777777" w:rsidR="00B663FB" w:rsidRDefault="00B663FB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</w:p>
    <w:p w14:paraId="0E99326F" w14:textId="77777777" w:rsidR="00B663FB" w:rsidRDefault="00000000">
      <w:pPr>
        <w:tabs>
          <w:tab w:val="left" w:pos="901"/>
        </w:tabs>
        <w:ind w:right="117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>Write a PL/SQL block that calculates the average age of players and displays the result.</w:t>
      </w:r>
    </w:p>
    <w:p w14:paraId="263095D5" w14:textId="77777777" w:rsidR="00B663FB" w:rsidRDefault="00000000">
      <w:pPr>
        <w:pStyle w:val="BodyText"/>
        <w:spacing w:line="273" w:lineRule="exact"/>
        <w:ind w:left="900"/>
      </w:pPr>
      <w:r>
        <w:t>DECLARE</w:t>
      </w:r>
    </w:p>
    <w:p w14:paraId="30F0C720" w14:textId="77777777" w:rsidR="00B663FB" w:rsidRDefault="00000000">
      <w:pPr>
        <w:pStyle w:val="BodyText"/>
        <w:spacing w:line="273" w:lineRule="exact"/>
        <w:ind w:left="900"/>
      </w:pPr>
      <w:r>
        <w:t xml:space="preserve">    </w:t>
      </w:r>
      <w:proofErr w:type="spellStart"/>
      <w:r>
        <w:t>total_age</w:t>
      </w:r>
      <w:proofErr w:type="spellEnd"/>
      <w:r>
        <w:t xml:space="preserve"> </w:t>
      </w:r>
      <w:proofErr w:type="gramStart"/>
      <w:r>
        <w:t>NUMBER :</w:t>
      </w:r>
      <w:proofErr w:type="gramEnd"/>
      <w:r>
        <w:t>= 0;</w:t>
      </w:r>
    </w:p>
    <w:p w14:paraId="2013D9B0" w14:textId="77777777" w:rsidR="00B663FB" w:rsidRDefault="00000000">
      <w:pPr>
        <w:pStyle w:val="BodyText"/>
        <w:spacing w:line="273" w:lineRule="exact"/>
        <w:ind w:left="900"/>
      </w:pPr>
      <w:r>
        <w:t xml:space="preserve">    </w:t>
      </w:r>
      <w:proofErr w:type="spellStart"/>
      <w:r>
        <w:t>num_players</w:t>
      </w:r>
      <w:proofErr w:type="spellEnd"/>
      <w:r>
        <w:t xml:space="preserve"> </w:t>
      </w:r>
      <w:proofErr w:type="gramStart"/>
      <w:r>
        <w:t>NUMBER :</w:t>
      </w:r>
      <w:proofErr w:type="gramEnd"/>
      <w:r>
        <w:t>= 0;</w:t>
      </w:r>
    </w:p>
    <w:p w14:paraId="3492FE38" w14:textId="77777777" w:rsidR="00B663FB" w:rsidRDefault="00000000">
      <w:pPr>
        <w:pStyle w:val="BodyText"/>
        <w:spacing w:line="273" w:lineRule="exact"/>
        <w:ind w:left="900"/>
      </w:pPr>
      <w:r>
        <w:t xml:space="preserve">    </w:t>
      </w:r>
      <w:proofErr w:type="spellStart"/>
      <w:r>
        <w:t>avg_age</w:t>
      </w:r>
      <w:proofErr w:type="spellEnd"/>
      <w:r>
        <w:t xml:space="preserve"> </w:t>
      </w:r>
      <w:proofErr w:type="gramStart"/>
      <w:r>
        <w:t>NUMBER :</w:t>
      </w:r>
      <w:proofErr w:type="gramEnd"/>
      <w:r>
        <w:t>= 0;</w:t>
      </w:r>
    </w:p>
    <w:p w14:paraId="062F768D" w14:textId="77777777" w:rsidR="00B663FB" w:rsidRDefault="00000000">
      <w:pPr>
        <w:pStyle w:val="BodyText"/>
        <w:spacing w:line="273" w:lineRule="exact"/>
        <w:ind w:left="900"/>
      </w:pPr>
      <w:r>
        <w:t>BEGIN</w:t>
      </w:r>
    </w:p>
    <w:p w14:paraId="65E3A848" w14:textId="77777777" w:rsidR="00B663FB" w:rsidRDefault="00000000">
      <w:pPr>
        <w:pStyle w:val="BodyText"/>
        <w:spacing w:line="273" w:lineRule="exact"/>
        <w:ind w:left="900"/>
      </w:pPr>
      <w:r>
        <w:t xml:space="preserve">    -- Using a cursor to loop through all players</w:t>
      </w:r>
    </w:p>
    <w:p w14:paraId="69BBC0AC" w14:textId="77777777" w:rsidR="00B663FB" w:rsidRDefault="00000000">
      <w:pPr>
        <w:pStyle w:val="BodyText"/>
        <w:spacing w:line="273" w:lineRule="exact"/>
        <w:ind w:left="900"/>
      </w:pPr>
      <w:r>
        <w:t xml:space="preserve">    FOR </w:t>
      </w:r>
      <w:proofErr w:type="spellStart"/>
      <w:r>
        <w:t>player_rec</w:t>
      </w:r>
      <w:proofErr w:type="spellEnd"/>
      <w:r>
        <w:t xml:space="preserve"> IN (SELECT Age FROM Player) LOOP</w:t>
      </w:r>
    </w:p>
    <w:p w14:paraId="62DB839D" w14:textId="77777777" w:rsidR="00B663FB" w:rsidRDefault="00000000">
      <w:pPr>
        <w:pStyle w:val="BodyText"/>
        <w:spacing w:line="273" w:lineRule="exact"/>
        <w:ind w:left="900"/>
      </w:pPr>
      <w:r>
        <w:t xml:space="preserve">        </w:t>
      </w:r>
      <w:proofErr w:type="spellStart"/>
      <w:r>
        <w:t>total_</w:t>
      </w:r>
      <w:proofErr w:type="gramStart"/>
      <w:r>
        <w:t>age</w:t>
      </w:r>
      <w:proofErr w:type="spellEnd"/>
      <w:r>
        <w:t xml:space="preserve"> :</w:t>
      </w:r>
      <w:proofErr w:type="gramEnd"/>
      <w:r>
        <w:t xml:space="preserve">= </w:t>
      </w:r>
      <w:proofErr w:type="spellStart"/>
      <w:r>
        <w:t>total_age</w:t>
      </w:r>
      <w:proofErr w:type="spellEnd"/>
      <w:r>
        <w:t xml:space="preserve"> + </w:t>
      </w:r>
      <w:proofErr w:type="spellStart"/>
      <w:r>
        <w:t>player_</w:t>
      </w:r>
      <w:proofErr w:type="gramStart"/>
      <w:r>
        <w:t>rec.Age</w:t>
      </w:r>
      <w:proofErr w:type="spellEnd"/>
      <w:proofErr w:type="gramEnd"/>
      <w:r>
        <w:t>; -- Summing up the ages</w:t>
      </w:r>
    </w:p>
    <w:p w14:paraId="1A5504EA" w14:textId="77777777" w:rsidR="00B663FB" w:rsidRDefault="00000000">
      <w:pPr>
        <w:pStyle w:val="BodyText"/>
        <w:spacing w:line="273" w:lineRule="exact"/>
        <w:ind w:left="900"/>
      </w:pPr>
      <w:r>
        <w:t xml:space="preserve">        </w:t>
      </w:r>
      <w:proofErr w:type="spellStart"/>
      <w:r>
        <w:t>num_</w:t>
      </w:r>
      <w:proofErr w:type="gramStart"/>
      <w:r>
        <w:t>players</w:t>
      </w:r>
      <w:proofErr w:type="spellEnd"/>
      <w:r>
        <w:t xml:space="preserve"> :</w:t>
      </w:r>
      <w:proofErr w:type="gramEnd"/>
      <w:r>
        <w:t xml:space="preserve">= </w:t>
      </w:r>
      <w:proofErr w:type="spellStart"/>
      <w:r>
        <w:t>num_players</w:t>
      </w:r>
      <w:proofErr w:type="spellEnd"/>
      <w:r>
        <w:t xml:space="preserve"> + 1; -- Counting the number of players</w:t>
      </w:r>
    </w:p>
    <w:p w14:paraId="4AAA478B" w14:textId="77777777" w:rsidR="00B663FB" w:rsidRDefault="00000000">
      <w:pPr>
        <w:pStyle w:val="BodyText"/>
        <w:spacing w:line="273" w:lineRule="exact"/>
        <w:ind w:left="900"/>
      </w:pPr>
      <w:r>
        <w:t xml:space="preserve">    END LOOP;</w:t>
      </w:r>
    </w:p>
    <w:p w14:paraId="018784BA" w14:textId="77777777" w:rsidR="00B663FB" w:rsidRDefault="00B663FB">
      <w:pPr>
        <w:pStyle w:val="BodyText"/>
        <w:spacing w:line="273" w:lineRule="exact"/>
        <w:ind w:left="900"/>
      </w:pPr>
    </w:p>
    <w:p w14:paraId="46FB9642" w14:textId="77777777" w:rsidR="00B663FB" w:rsidRDefault="00000000">
      <w:pPr>
        <w:pStyle w:val="BodyText"/>
        <w:spacing w:line="273" w:lineRule="exact"/>
        <w:ind w:left="900"/>
      </w:pPr>
      <w:r>
        <w:t xml:space="preserve">    -- Calculating the average age</w:t>
      </w:r>
    </w:p>
    <w:p w14:paraId="3CC02EC8" w14:textId="77777777" w:rsidR="00B663FB" w:rsidRDefault="00000000">
      <w:pPr>
        <w:pStyle w:val="BodyText"/>
        <w:spacing w:line="273" w:lineRule="exact"/>
        <w:ind w:left="900"/>
      </w:pPr>
      <w:r>
        <w:t xml:space="preserve">    IF </w:t>
      </w:r>
      <w:proofErr w:type="spellStart"/>
      <w:r>
        <w:t>num_players</w:t>
      </w:r>
      <w:proofErr w:type="spellEnd"/>
      <w:r>
        <w:t xml:space="preserve"> &gt; 0 THEN</w:t>
      </w:r>
    </w:p>
    <w:p w14:paraId="33CF7491" w14:textId="77777777" w:rsidR="00B663FB" w:rsidRDefault="00000000">
      <w:pPr>
        <w:pStyle w:val="BodyText"/>
        <w:spacing w:line="273" w:lineRule="exact"/>
        <w:ind w:left="900"/>
      </w:pPr>
      <w:r>
        <w:t xml:space="preserve">        </w:t>
      </w:r>
      <w:proofErr w:type="spellStart"/>
      <w:r>
        <w:t>avg_</w:t>
      </w:r>
      <w:proofErr w:type="gramStart"/>
      <w:r>
        <w:t>age</w:t>
      </w:r>
      <w:proofErr w:type="spellEnd"/>
      <w:r>
        <w:t xml:space="preserve"> :</w:t>
      </w:r>
      <w:proofErr w:type="gramEnd"/>
      <w:r>
        <w:t xml:space="preserve">= </w:t>
      </w:r>
      <w:proofErr w:type="spellStart"/>
      <w:r>
        <w:t>total_age</w:t>
      </w:r>
      <w:proofErr w:type="spellEnd"/>
      <w:r>
        <w:t xml:space="preserve"> / </w:t>
      </w:r>
      <w:proofErr w:type="spellStart"/>
      <w:r>
        <w:t>num_players</w:t>
      </w:r>
      <w:proofErr w:type="spellEnd"/>
      <w:r>
        <w:t>;</w:t>
      </w:r>
    </w:p>
    <w:p w14:paraId="38B7A436" w14:textId="77777777" w:rsidR="00B663FB" w:rsidRDefault="00000000">
      <w:pPr>
        <w:pStyle w:val="BodyText"/>
        <w:spacing w:line="273" w:lineRule="exact"/>
        <w:ind w:left="900"/>
      </w:pPr>
      <w:r>
        <w:t xml:space="preserve">    END IF;</w:t>
      </w:r>
    </w:p>
    <w:p w14:paraId="782374AB" w14:textId="77777777" w:rsidR="00B663FB" w:rsidRDefault="00B663FB">
      <w:pPr>
        <w:pStyle w:val="BodyText"/>
        <w:spacing w:line="273" w:lineRule="exact"/>
        <w:ind w:left="900"/>
      </w:pPr>
    </w:p>
    <w:p w14:paraId="033FC826" w14:textId="77777777" w:rsidR="00B663FB" w:rsidRDefault="00000000">
      <w:pPr>
        <w:pStyle w:val="BodyText"/>
        <w:spacing w:line="273" w:lineRule="exact"/>
        <w:ind w:left="900"/>
      </w:pPr>
      <w:r>
        <w:t xml:space="preserve">    -- Displaying the result</w:t>
      </w:r>
    </w:p>
    <w:p w14:paraId="40EE0F61" w14:textId="77777777" w:rsidR="00B663FB" w:rsidRDefault="00000000">
      <w:pPr>
        <w:pStyle w:val="BodyText"/>
        <w:spacing w:line="273" w:lineRule="exact"/>
        <w:ind w:left="900"/>
      </w:pPr>
      <w:r>
        <w:t xml:space="preserve">    DBMS_OUTPUT.PUT_</w:t>
      </w:r>
      <w:proofErr w:type="gramStart"/>
      <w:r>
        <w:t>LINE(</w:t>
      </w:r>
      <w:proofErr w:type="gramEnd"/>
      <w:r>
        <w:t xml:space="preserve">'Total Players: ' || </w:t>
      </w:r>
      <w:proofErr w:type="spellStart"/>
      <w:r>
        <w:t>num_players</w:t>
      </w:r>
      <w:proofErr w:type="spellEnd"/>
      <w:r>
        <w:t>);</w:t>
      </w:r>
    </w:p>
    <w:p w14:paraId="07D0D137" w14:textId="77777777" w:rsidR="00B663FB" w:rsidRDefault="00000000">
      <w:pPr>
        <w:pStyle w:val="BodyText"/>
        <w:spacing w:line="273" w:lineRule="exact"/>
        <w:ind w:left="900"/>
      </w:pPr>
      <w:r>
        <w:t xml:space="preserve">    DBMS_OUTPUT.PUT_</w:t>
      </w:r>
      <w:proofErr w:type="gramStart"/>
      <w:r>
        <w:t>LINE(</w:t>
      </w:r>
      <w:proofErr w:type="gramEnd"/>
      <w:r>
        <w:t xml:space="preserve">'Total Age: ' || </w:t>
      </w:r>
      <w:proofErr w:type="spellStart"/>
      <w:r>
        <w:t>total_age</w:t>
      </w:r>
      <w:proofErr w:type="spellEnd"/>
      <w:r>
        <w:t>);</w:t>
      </w:r>
    </w:p>
    <w:p w14:paraId="70F6CE58" w14:textId="77777777" w:rsidR="00B663FB" w:rsidRDefault="00000000">
      <w:pPr>
        <w:pStyle w:val="BodyText"/>
        <w:spacing w:line="273" w:lineRule="exact"/>
        <w:ind w:left="900"/>
      </w:pPr>
      <w:r>
        <w:lastRenderedPageBreak/>
        <w:t xml:space="preserve">    DBMS_OUTPUT.PUT_</w:t>
      </w:r>
      <w:proofErr w:type="gramStart"/>
      <w:r>
        <w:t>LINE(</w:t>
      </w:r>
      <w:proofErr w:type="gramEnd"/>
      <w:r>
        <w:t>'Average Age: ' || ceil(</w:t>
      </w:r>
      <w:proofErr w:type="spellStart"/>
      <w:r>
        <w:t>avg_age</w:t>
      </w:r>
      <w:proofErr w:type="spellEnd"/>
      <w:r>
        <w:t>));</w:t>
      </w:r>
    </w:p>
    <w:p w14:paraId="4756FBFB" w14:textId="77777777" w:rsidR="00B663FB" w:rsidRDefault="00000000">
      <w:pPr>
        <w:tabs>
          <w:tab w:val="left" w:pos="901"/>
        </w:tabs>
        <w:ind w:left="900"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END;</w:t>
      </w:r>
    </w:p>
    <w:p w14:paraId="6F0DA951" w14:textId="77777777" w:rsidR="00B663FB" w:rsidRDefault="0000000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Output:</w:t>
      </w:r>
    </w:p>
    <w:p w14:paraId="7A258028" w14:textId="77777777" w:rsidR="00B663FB" w:rsidRDefault="0000000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Total Players: 14</w:t>
      </w:r>
    </w:p>
    <w:p w14:paraId="0BB288ED" w14:textId="77777777" w:rsidR="00B663FB" w:rsidRDefault="0000000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Total Age: 342</w:t>
      </w:r>
    </w:p>
    <w:p w14:paraId="5B3BB274" w14:textId="77777777" w:rsidR="00B663FB" w:rsidRDefault="0000000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Average Age: 24</w:t>
      </w:r>
    </w:p>
    <w:p w14:paraId="1C39FB7D" w14:textId="77777777" w:rsidR="00B663FB" w:rsidRDefault="00000000">
      <w:pPr>
        <w:tabs>
          <w:tab w:val="left" w:pos="901"/>
        </w:tabs>
        <w:ind w:right="117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>Write a PL/SQL block that inserts a new player record into the Player table.</w:t>
      </w:r>
    </w:p>
    <w:p w14:paraId="77719ABC" w14:textId="77777777" w:rsidR="00B663FB" w:rsidRDefault="0000000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DECLARE</w:t>
      </w:r>
    </w:p>
    <w:p w14:paraId="5C4A2491" w14:textId="77777777" w:rsidR="00B663FB" w:rsidRDefault="0000000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</w:t>
      </w:r>
      <w:proofErr w:type="spellStart"/>
      <w:r>
        <w:rPr>
          <w:rFonts w:ascii="Times New Roman" w:hAnsi="Times New Roman" w:cs="Times New Roman"/>
          <w:szCs w:val="24"/>
        </w:rPr>
        <w:t>v_PlayerID</w:t>
      </w:r>
      <w:proofErr w:type="spellEnd"/>
      <w:r>
        <w:rPr>
          <w:rFonts w:ascii="Times New Roman" w:hAnsi="Times New Roman" w:cs="Times New Roman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Cs w:val="24"/>
        </w:rPr>
        <w:t>VARCHAR(</w:t>
      </w:r>
      <w:proofErr w:type="gramEnd"/>
      <w:r>
        <w:rPr>
          <w:rFonts w:ascii="Times New Roman" w:hAnsi="Times New Roman" w:cs="Times New Roman"/>
          <w:szCs w:val="24"/>
        </w:rPr>
        <w:t>6</w:t>
      </w:r>
      <w:proofErr w:type="gramStart"/>
      <w:r>
        <w:rPr>
          <w:rFonts w:ascii="Times New Roman" w:hAnsi="Times New Roman" w:cs="Times New Roman"/>
          <w:szCs w:val="24"/>
        </w:rPr>
        <w:t>) :</w:t>
      </w:r>
      <w:proofErr w:type="gramEnd"/>
      <w:r>
        <w:rPr>
          <w:rFonts w:ascii="Times New Roman" w:hAnsi="Times New Roman" w:cs="Times New Roman"/>
          <w:szCs w:val="24"/>
        </w:rPr>
        <w:t>= '&amp;</w:t>
      </w:r>
      <w:proofErr w:type="spellStart"/>
      <w:r>
        <w:rPr>
          <w:rFonts w:ascii="Times New Roman" w:hAnsi="Times New Roman" w:cs="Times New Roman"/>
          <w:szCs w:val="24"/>
        </w:rPr>
        <w:t>Playerid</w:t>
      </w:r>
      <w:proofErr w:type="spellEnd"/>
      <w:r>
        <w:rPr>
          <w:rFonts w:ascii="Times New Roman" w:hAnsi="Times New Roman" w:cs="Times New Roman"/>
          <w:szCs w:val="24"/>
        </w:rPr>
        <w:t xml:space="preserve">'; -- You can generate a unique </w:t>
      </w:r>
      <w:proofErr w:type="spellStart"/>
      <w:r>
        <w:rPr>
          <w:rFonts w:ascii="Times New Roman" w:hAnsi="Times New Roman" w:cs="Times New Roman"/>
          <w:szCs w:val="24"/>
        </w:rPr>
        <w:t>PlayerID</w:t>
      </w:r>
      <w:proofErr w:type="spellEnd"/>
      <w:r>
        <w:rPr>
          <w:rFonts w:ascii="Times New Roman" w:hAnsi="Times New Roman" w:cs="Times New Roman"/>
          <w:szCs w:val="24"/>
        </w:rPr>
        <w:t xml:space="preserve"> as needed</w:t>
      </w:r>
    </w:p>
    <w:p w14:paraId="2369BBB3" w14:textId="77777777" w:rsidR="00B663FB" w:rsidRDefault="0000000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</w:t>
      </w:r>
      <w:proofErr w:type="spellStart"/>
      <w:r>
        <w:rPr>
          <w:rFonts w:ascii="Times New Roman" w:hAnsi="Times New Roman" w:cs="Times New Roman"/>
          <w:szCs w:val="24"/>
        </w:rPr>
        <w:t>v_TeamID</w:t>
      </w:r>
      <w:proofErr w:type="spellEnd"/>
      <w:r>
        <w:rPr>
          <w:rFonts w:ascii="Times New Roman" w:hAnsi="Times New Roman" w:cs="Times New Roman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Cs w:val="24"/>
        </w:rPr>
        <w:t>VARCHAR(</w:t>
      </w:r>
      <w:proofErr w:type="gramEnd"/>
      <w:r>
        <w:rPr>
          <w:rFonts w:ascii="Times New Roman" w:hAnsi="Times New Roman" w:cs="Times New Roman"/>
          <w:szCs w:val="24"/>
        </w:rPr>
        <w:t>10</w:t>
      </w:r>
      <w:proofErr w:type="gramStart"/>
      <w:r>
        <w:rPr>
          <w:rFonts w:ascii="Times New Roman" w:hAnsi="Times New Roman" w:cs="Times New Roman"/>
          <w:szCs w:val="24"/>
        </w:rPr>
        <w:t>) :</w:t>
      </w:r>
      <w:proofErr w:type="gramEnd"/>
      <w:r>
        <w:rPr>
          <w:rFonts w:ascii="Times New Roman" w:hAnsi="Times New Roman" w:cs="Times New Roman"/>
          <w:szCs w:val="24"/>
        </w:rPr>
        <w:t xml:space="preserve">= '&amp;TEAMID'; -- Replace with the actual </w:t>
      </w:r>
      <w:proofErr w:type="spellStart"/>
      <w:r>
        <w:rPr>
          <w:rFonts w:ascii="Times New Roman" w:hAnsi="Times New Roman" w:cs="Times New Roman"/>
          <w:szCs w:val="24"/>
        </w:rPr>
        <w:t>TeamID</w:t>
      </w:r>
      <w:proofErr w:type="spellEnd"/>
    </w:p>
    <w:p w14:paraId="2A528085" w14:textId="77777777" w:rsidR="00B663FB" w:rsidRDefault="0000000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</w:t>
      </w:r>
      <w:proofErr w:type="spellStart"/>
      <w:r>
        <w:rPr>
          <w:rFonts w:ascii="Times New Roman" w:hAnsi="Times New Roman" w:cs="Times New Roman"/>
          <w:szCs w:val="24"/>
        </w:rPr>
        <w:t>v_FName</w:t>
      </w:r>
      <w:proofErr w:type="spellEnd"/>
      <w:r>
        <w:rPr>
          <w:rFonts w:ascii="Times New Roman" w:hAnsi="Times New Roman" w:cs="Times New Roman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Cs w:val="24"/>
        </w:rPr>
        <w:t>VARCHAR(</w:t>
      </w:r>
      <w:proofErr w:type="gramEnd"/>
      <w:r>
        <w:rPr>
          <w:rFonts w:ascii="Times New Roman" w:hAnsi="Times New Roman" w:cs="Times New Roman"/>
          <w:szCs w:val="24"/>
        </w:rPr>
        <w:t>30</w:t>
      </w:r>
      <w:proofErr w:type="gramStart"/>
      <w:r>
        <w:rPr>
          <w:rFonts w:ascii="Times New Roman" w:hAnsi="Times New Roman" w:cs="Times New Roman"/>
          <w:szCs w:val="24"/>
        </w:rPr>
        <w:t>) :</w:t>
      </w:r>
      <w:proofErr w:type="gramEnd"/>
      <w:r>
        <w:rPr>
          <w:rFonts w:ascii="Times New Roman" w:hAnsi="Times New Roman" w:cs="Times New Roman"/>
          <w:szCs w:val="24"/>
        </w:rPr>
        <w:t>= '&amp;</w:t>
      </w:r>
      <w:proofErr w:type="spellStart"/>
      <w:r>
        <w:rPr>
          <w:rFonts w:ascii="Times New Roman" w:hAnsi="Times New Roman" w:cs="Times New Roman"/>
          <w:szCs w:val="24"/>
        </w:rPr>
        <w:t>Fname</w:t>
      </w:r>
      <w:proofErr w:type="spellEnd"/>
      <w:r>
        <w:rPr>
          <w:rFonts w:ascii="Times New Roman" w:hAnsi="Times New Roman" w:cs="Times New Roman"/>
          <w:szCs w:val="24"/>
        </w:rPr>
        <w:t>';</w:t>
      </w:r>
    </w:p>
    <w:p w14:paraId="3A193486" w14:textId="77777777" w:rsidR="00B663FB" w:rsidRDefault="0000000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</w:t>
      </w:r>
      <w:proofErr w:type="spellStart"/>
      <w:r>
        <w:rPr>
          <w:rFonts w:ascii="Times New Roman" w:hAnsi="Times New Roman" w:cs="Times New Roman"/>
          <w:szCs w:val="24"/>
        </w:rPr>
        <w:t>v_LName</w:t>
      </w:r>
      <w:proofErr w:type="spellEnd"/>
      <w:r>
        <w:rPr>
          <w:rFonts w:ascii="Times New Roman" w:hAnsi="Times New Roman" w:cs="Times New Roman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Cs w:val="24"/>
        </w:rPr>
        <w:t>VARCHAR(</w:t>
      </w:r>
      <w:proofErr w:type="gramEnd"/>
      <w:r>
        <w:rPr>
          <w:rFonts w:ascii="Times New Roman" w:hAnsi="Times New Roman" w:cs="Times New Roman"/>
          <w:szCs w:val="24"/>
        </w:rPr>
        <w:t>30</w:t>
      </w:r>
      <w:proofErr w:type="gramStart"/>
      <w:r>
        <w:rPr>
          <w:rFonts w:ascii="Times New Roman" w:hAnsi="Times New Roman" w:cs="Times New Roman"/>
          <w:szCs w:val="24"/>
        </w:rPr>
        <w:t>) :</w:t>
      </w:r>
      <w:proofErr w:type="gramEnd"/>
      <w:r>
        <w:rPr>
          <w:rFonts w:ascii="Times New Roman" w:hAnsi="Times New Roman" w:cs="Times New Roman"/>
          <w:szCs w:val="24"/>
        </w:rPr>
        <w:t>= '&amp;</w:t>
      </w:r>
      <w:proofErr w:type="spellStart"/>
      <w:r>
        <w:rPr>
          <w:rFonts w:ascii="Times New Roman" w:hAnsi="Times New Roman" w:cs="Times New Roman"/>
          <w:szCs w:val="24"/>
        </w:rPr>
        <w:t>Lname</w:t>
      </w:r>
      <w:proofErr w:type="spellEnd"/>
      <w:r>
        <w:rPr>
          <w:rFonts w:ascii="Times New Roman" w:hAnsi="Times New Roman" w:cs="Times New Roman"/>
          <w:szCs w:val="24"/>
        </w:rPr>
        <w:t>';</w:t>
      </w:r>
    </w:p>
    <w:p w14:paraId="7400DA15" w14:textId="77777777" w:rsidR="00B663FB" w:rsidRDefault="0000000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</w:t>
      </w:r>
      <w:proofErr w:type="spellStart"/>
      <w:r>
        <w:rPr>
          <w:rFonts w:ascii="Times New Roman" w:hAnsi="Times New Roman" w:cs="Times New Roman"/>
          <w:szCs w:val="24"/>
        </w:rPr>
        <w:t>v_Age</w:t>
      </w:r>
      <w:proofErr w:type="spellEnd"/>
      <w:r>
        <w:rPr>
          <w:rFonts w:ascii="Times New Roman" w:hAnsi="Times New Roman" w:cs="Times New Roman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Cs w:val="24"/>
        </w:rPr>
        <w:t>NUMBER(</w:t>
      </w:r>
      <w:proofErr w:type="gramEnd"/>
      <w:r>
        <w:rPr>
          <w:rFonts w:ascii="Times New Roman" w:hAnsi="Times New Roman" w:cs="Times New Roman"/>
          <w:szCs w:val="24"/>
        </w:rPr>
        <w:t>5,2</w:t>
      </w:r>
      <w:proofErr w:type="gramStart"/>
      <w:r>
        <w:rPr>
          <w:rFonts w:ascii="Times New Roman" w:hAnsi="Times New Roman" w:cs="Times New Roman"/>
          <w:szCs w:val="24"/>
        </w:rPr>
        <w:t>) :</w:t>
      </w:r>
      <w:proofErr w:type="gramEnd"/>
      <w:r>
        <w:rPr>
          <w:rFonts w:ascii="Times New Roman" w:hAnsi="Times New Roman" w:cs="Times New Roman"/>
          <w:szCs w:val="24"/>
        </w:rPr>
        <w:t>= &amp;age;</w:t>
      </w:r>
    </w:p>
    <w:p w14:paraId="5FBB5CED" w14:textId="77777777" w:rsidR="00B663FB" w:rsidRDefault="0000000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</w:t>
      </w:r>
      <w:proofErr w:type="spellStart"/>
      <w:r>
        <w:rPr>
          <w:rFonts w:ascii="Times New Roman" w:hAnsi="Times New Roman" w:cs="Times New Roman"/>
          <w:szCs w:val="24"/>
        </w:rPr>
        <w:t>v_DateofBirth</w:t>
      </w:r>
      <w:proofErr w:type="spellEnd"/>
      <w:r>
        <w:rPr>
          <w:rFonts w:ascii="Times New Roman" w:hAnsi="Times New Roman" w:cs="Times New Roman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Cs w:val="24"/>
        </w:rPr>
        <w:t>DATE :</w:t>
      </w:r>
      <w:proofErr w:type="gramEnd"/>
      <w:r>
        <w:rPr>
          <w:rFonts w:ascii="Times New Roman" w:hAnsi="Times New Roman" w:cs="Times New Roman"/>
          <w:szCs w:val="24"/>
        </w:rPr>
        <w:t>= TO_</w:t>
      </w:r>
      <w:proofErr w:type="gramStart"/>
      <w:r>
        <w:rPr>
          <w:rFonts w:ascii="Times New Roman" w:hAnsi="Times New Roman" w:cs="Times New Roman"/>
          <w:szCs w:val="24"/>
        </w:rPr>
        <w:t>DATE(</w:t>
      </w:r>
      <w:proofErr w:type="gramEnd"/>
      <w:r>
        <w:rPr>
          <w:rFonts w:ascii="Times New Roman" w:hAnsi="Times New Roman" w:cs="Times New Roman"/>
          <w:szCs w:val="24"/>
        </w:rPr>
        <w:t xml:space="preserve">'&amp;DOB', 'DD-Mon-YYYY'); -- Replace with the actual </w:t>
      </w:r>
      <w:proofErr w:type="spellStart"/>
      <w:r>
        <w:rPr>
          <w:rFonts w:ascii="Times New Roman" w:hAnsi="Times New Roman" w:cs="Times New Roman"/>
          <w:szCs w:val="24"/>
        </w:rPr>
        <w:t>DateofBirth</w:t>
      </w:r>
      <w:proofErr w:type="spellEnd"/>
    </w:p>
    <w:p w14:paraId="31E8CF55" w14:textId="77777777" w:rsidR="00B663FB" w:rsidRDefault="0000000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</w:t>
      </w:r>
      <w:proofErr w:type="spellStart"/>
      <w:r>
        <w:rPr>
          <w:rFonts w:ascii="Times New Roman" w:hAnsi="Times New Roman" w:cs="Times New Roman"/>
          <w:szCs w:val="24"/>
        </w:rPr>
        <w:t>v_PlayingRole</w:t>
      </w:r>
      <w:proofErr w:type="spellEnd"/>
      <w:r>
        <w:rPr>
          <w:rFonts w:ascii="Times New Roman" w:hAnsi="Times New Roman" w:cs="Times New Roman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Cs w:val="24"/>
        </w:rPr>
        <w:t>VARCHAR(</w:t>
      </w:r>
      <w:proofErr w:type="gramEnd"/>
      <w:r>
        <w:rPr>
          <w:rFonts w:ascii="Times New Roman" w:hAnsi="Times New Roman" w:cs="Times New Roman"/>
          <w:szCs w:val="24"/>
        </w:rPr>
        <w:t>25</w:t>
      </w:r>
      <w:proofErr w:type="gramStart"/>
      <w:r>
        <w:rPr>
          <w:rFonts w:ascii="Times New Roman" w:hAnsi="Times New Roman" w:cs="Times New Roman"/>
          <w:szCs w:val="24"/>
        </w:rPr>
        <w:t>) :</w:t>
      </w:r>
      <w:proofErr w:type="gramEnd"/>
      <w:r>
        <w:rPr>
          <w:rFonts w:ascii="Times New Roman" w:hAnsi="Times New Roman" w:cs="Times New Roman"/>
          <w:szCs w:val="24"/>
        </w:rPr>
        <w:t>= '&amp;</w:t>
      </w:r>
      <w:proofErr w:type="spellStart"/>
      <w:r>
        <w:rPr>
          <w:rFonts w:ascii="Times New Roman" w:hAnsi="Times New Roman" w:cs="Times New Roman"/>
          <w:szCs w:val="24"/>
        </w:rPr>
        <w:t>PlayingRole</w:t>
      </w:r>
      <w:proofErr w:type="spellEnd"/>
      <w:r>
        <w:rPr>
          <w:rFonts w:ascii="Times New Roman" w:hAnsi="Times New Roman" w:cs="Times New Roman"/>
          <w:szCs w:val="24"/>
        </w:rPr>
        <w:t>';</w:t>
      </w:r>
    </w:p>
    <w:p w14:paraId="4B66C48C" w14:textId="77777777" w:rsidR="00B663FB" w:rsidRDefault="0000000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</w:t>
      </w:r>
      <w:proofErr w:type="spellStart"/>
      <w:r>
        <w:rPr>
          <w:rFonts w:ascii="Times New Roman" w:hAnsi="Times New Roman" w:cs="Times New Roman"/>
          <w:szCs w:val="24"/>
        </w:rPr>
        <w:t>v_email</w:t>
      </w:r>
      <w:proofErr w:type="spellEnd"/>
      <w:r>
        <w:rPr>
          <w:rFonts w:ascii="Times New Roman" w:hAnsi="Times New Roman" w:cs="Times New Roman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Cs w:val="24"/>
        </w:rPr>
        <w:t>VARCHAR(</w:t>
      </w:r>
      <w:proofErr w:type="gramEnd"/>
      <w:r>
        <w:rPr>
          <w:rFonts w:ascii="Times New Roman" w:hAnsi="Times New Roman" w:cs="Times New Roman"/>
          <w:szCs w:val="24"/>
        </w:rPr>
        <w:t>40</w:t>
      </w:r>
      <w:proofErr w:type="gramStart"/>
      <w:r>
        <w:rPr>
          <w:rFonts w:ascii="Times New Roman" w:hAnsi="Times New Roman" w:cs="Times New Roman"/>
          <w:szCs w:val="24"/>
        </w:rPr>
        <w:t>) :</w:t>
      </w:r>
      <w:proofErr w:type="gramEnd"/>
      <w:r>
        <w:rPr>
          <w:rFonts w:ascii="Times New Roman" w:hAnsi="Times New Roman" w:cs="Times New Roman"/>
          <w:szCs w:val="24"/>
        </w:rPr>
        <w:t>= '&amp;email';</w:t>
      </w:r>
    </w:p>
    <w:p w14:paraId="408F1270" w14:textId="77777777" w:rsidR="00B663FB" w:rsidRDefault="0000000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</w:t>
      </w:r>
      <w:proofErr w:type="spellStart"/>
      <w:r>
        <w:rPr>
          <w:rFonts w:ascii="Times New Roman" w:hAnsi="Times New Roman" w:cs="Times New Roman"/>
          <w:szCs w:val="24"/>
        </w:rPr>
        <w:t>v_contact_no</w:t>
      </w:r>
      <w:proofErr w:type="spellEnd"/>
      <w:r>
        <w:rPr>
          <w:rFonts w:ascii="Times New Roman" w:hAnsi="Times New Roman" w:cs="Times New Roman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Cs w:val="24"/>
        </w:rPr>
        <w:t>NUMBER :</w:t>
      </w:r>
      <w:proofErr w:type="gramEnd"/>
      <w:r>
        <w:rPr>
          <w:rFonts w:ascii="Times New Roman" w:hAnsi="Times New Roman" w:cs="Times New Roman"/>
          <w:szCs w:val="24"/>
        </w:rPr>
        <w:t>= &amp;phone; -- Replace with the actual contact number</w:t>
      </w:r>
    </w:p>
    <w:p w14:paraId="4BC33BE3" w14:textId="77777777" w:rsidR="00B663FB" w:rsidRDefault="0000000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</w:t>
      </w:r>
      <w:proofErr w:type="spellStart"/>
      <w:r>
        <w:rPr>
          <w:rFonts w:ascii="Times New Roman" w:hAnsi="Times New Roman" w:cs="Times New Roman"/>
          <w:szCs w:val="24"/>
        </w:rPr>
        <w:t>v_batting</w:t>
      </w:r>
      <w:proofErr w:type="spellEnd"/>
      <w:r>
        <w:rPr>
          <w:rFonts w:ascii="Times New Roman" w:hAnsi="Times New Roman" w:cs="Times New Roman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Cs w:val="24"/>
        </w:rPr>
        <w:t>varchar(</w:t>
      </w:r>
      <w:proofErr w:type="gramEnd"/>
      <w:r>
        <w:rPr>
          <w:rFonts w:ascii="Times New Roman" w:hAnsi="Times New Roman" w:cs="Times New Roman"/>
          <w:szCs w:val="24"/>
        </w:rPr>
        <w:t>10</w:t>
      </w:r>
      <w:proofErr w:type="gramStart"/>
      <w:r>
        <w:rPr>
          <w:rFonts w:ascii="Times New Roman" w:hAnsi="Times New Roman" w:cs="Times New Roman"/>
          <w:szCs w:val="24"/>
        </w:rPr>
        <w:t>) :</w:t>
      </w:r>
      <w:proofErr w:type="gramEnd"/>
      <w:r>
        <w:rPr>
          <w:rFonts w:ascii="Times New Roman" w:hAnsi="Times New Roman" w:cs="Times New Roman"/>
          <w:szCs w:val="24"/>
        </w:rPr>
        <w:t>= '&amp;batting';</w:t>
      </w:r>
    </w:p>
    <w:p w14:paraId="1BDD4E35" w14:textId="77777777" w:rsidR="00B663FB" w:rsidRDefault="0000000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</w:t>
      </w:r>
      <w:proofErr w:type="spellStart"/>
      <w:r>
        <w:rPr>
          <w:rFonts w:ascii="Times New Roman" w:hAnsi="Times New Roman" w:cs="Times New Roman"/>
          <w:szCs w:val="24"/>
        </w:rPr>
        <w:t>v_bowling</w:t>
      </w:r>
      <w:proofErr w:type="spellEnd"/>
      <w:r>
        <w:rPr>
          <w:rFonts w:ascii="Times New Roman" w:hAnsi="Times New Roman" w:cs="Times New Roman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Cs w:val="24"/>
        </w:rPr>
        <w:t>varchar(</w:t>
      </w:r>
      <w:proofErr w:type="gramEnd"/>
      <w:r>
        <w:rPr>
          <w:rFonts w:ascii="Times New Roman" w:hAnsi="Times New Roman" w:cs="Times New Roman"/>
          <w:szCs w:val="24"/>
        </w:rPr>
        <w:t>10</w:t>
      </w:r>
      <w:proofErr w:type="gramStart"/>
      <w:r>
        <w:rPr>
          <w:rFonts w:ascii="Times New Roman" w:hAnsi="Times New Roman" w:cs="Times New Roman"/>
          <w:szCs w:val="24"/>
        </w:rPr>
        <w:t>) :</w:t>
      </w:r>
      <w:proofErr w:type="gramEnd"/>
      <w:r>
        <w:rPr>
          <w:rFonts w:ascii="Times New Roman" w:hAnsi="Times New Roman" w:cs="Times New Roman"/>
          <w:szCs w:val="24"/>
        </w:rPr>
        <w:t>= '&amp;bowling';</w:t>
      </w:r>
    </w:p>
    <w:p w14:paraId="140DF975" w14:textId="77777777" w:rsidR="00B663FB" w:rsidRDefault="0000000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BEGIN</w:t>
      </w:r>
    </w:p>
    <w:p w14:paraId="7727CBCD" w14:textId="77777777" w:rsidR="00B663FB" w:rsidRDefault="0000000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INSERT INTO Player (</w:t>
      </w:r>
      <w:proofErr w:type="spellStart"/>
      <w:r>
        <w:rPr>
          <w:rFonts w:ascii="Times New Roman" w:hAnsi="Times New Roman" w:cs="Times New Roman"/>
          <w:szCs w:val="24"/>
        </w:rPr>
        <w:t>PlayerID</w:t>
      </w:r>
      <w:proofErr w:type="spellEnd"/>
      <w:r>
        <w:rPr>
          <w:rFonts w:ascii="Times New Roman" w:hAnsi="Times New Roman" w:cs="Times New Roman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Cs w:val="24"/>
        </w:rPr>
        <w:t>TeamID</w:t>
      </w:r>
      <w:proofErr w:type="spellEnd"/>
      <w:r>
        <w:rPr>
          <w:rFonts w:ascii="Times New Roman" w:hAnsi="Times New Roman" w:cs="Times New Roman"/>
          <w:szCs w:val="24"/>
        </w:rPr>
        <w:t xml:space="preserve">, FName, </w:t>
      </w:r>
      <w:proofErr w:type="spellStart"/>
      <w:r>
        <w:rPr>
          <w:rFonts w:ascii="Times New Roman" w:hAnsi="Times New Roman" w:cs="Times New Roman"/>
          <w:szCs w:val="24"/>
        </w:rPr>
        <w:t>LName</w:t>
      </w:r>
      <w:proofErr w:type="spellEnd"/>
      <w:r>
        <w:rPr>
          <w:rFonts w:ascii="Times New Roman" w:hAnsi="Times New Roman" w:cs="Times New Roman"/>
          <w:szCs w:val="24"/>
        </w:rPr>
        <w:t xml:space="preserve">, Age, </w:t>
      </w:r>
      <w:proofErr w:type="spellStart"/>
      <w:r>
        <w:rPr>
          <w:rFonts w:ascii="Times New Roman" w:hAnsi="Times New Roman" w:cs="Times New Roman"/>
          <w:szCs w:val="24"/>
        </w:rPr>
        <w:t>DateofBirth</w:t>
      </w:r>
      <w:proofErr w:type="spellEnd"/>
      <w:r>
        <w:rPr>
          <w:rFonts w:ascii="Times New Roman" w:hAnsi="Times New Roman" w:cs="Times New Roman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Cs w:val="24"/>
        </w:rPr>
        <w:t>PlayingRole</w:t>
      </w:r>
      <w:proofErr w:type="spellEnd"/>
      <w:r>
        <w:rPr>
          <w:rFonts w:ascii="Times New Roman" w:hAnsi="Times New Roman" w:cs="Times New Roman"/>
          <w:szCs w:val="24"/>
        </w:rPr>
        <w:t xml:space="preserve">, email, </w:t>
      </w:r>
      <w:proofErr w:type="spellStart"/>
      <w:r>
        <w:rPr>
          <w:rFonts w:ascii="Times New Roman" w:hAnsi="Times New Roman" w:cs="Times New Roman"/>
          <w:szCs w:val="24"/>
        </w:rPr>
        <w:t>contact_no</w:t>
      </w:r>
      <w:proofErr w:type="spellEnd"/>
      <w:r>
        <w:rPr>
          <w:rFonts w:ascii="Times New Roman" w:hAnsi="Times New Roman" w:cs="Times New Roman"/>
          <w:szCs w:val="24"/>
        </w:rPr>
        <w:t>, batting, bowling)</w:t>
      </w:r>
    </w:p>
    <w:p w14:paraId="4CC2708E" w14:textId="77777777" w:rsidR="00B663FB" w:rsidRDefault="0000000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VALUES (</w:t>
      </w:r>
      <w:proofErr w:type="spellStart"/>
      <w:r>
        <w:rPr>
          <w:rFonts w:ascii="Times New Roman" w:hAnsi="Times New Roman" w:cs="Times New Roman"/>
          <w:szCs w:val="24"/>
        </w:rPr>
        <w:t>v_PlayerID</w:t>
      </w:r>
      <w:proofErr w:type="spellEnd"/>
      <w:r>
        <w:rPr>
          <w:rFonts w:ascii="Times New Roman" w:hAnsi="Times New Roman" w:cs="Times New Roman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Cs w:val="24"/>
        </w:rPr>
        <w:t>v_TeamID</w:t>
      </w:r>
      <w:proofErr w:type="spellEnd"/>
      <w:r>
        <w:rPr>
          <w:rFonts w:ascii="Times New Roman" w:hAnsi="Times New Roman" w:cs="Times New Roman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Cs w:val="24"/>
        </w:rPr>
        <w:t>v_FName</w:t>
      </w:r>
      <w:proofErr w:type="spellEnd"/>
      <w:r>
        <w:rPr>
          <w:rFonts w:ascii="Times New Roman" w:hAnsi="Times New Roman" w:cs="Times New Roman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Cs w:val="24"/>
        </w:rPr>
        <w:t>v_LName</w:t>
      </w:r>
      <w:proofErr w:type="spellEnd"/>
      <w:r>
        <w:rPr>
          <w:rFonts w:ascii="Times New Roman" w:hAnsi="Times New Roman" w:cs="Times New Roman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Cs w:val="24"/>
        </w:rPr>
        <w:t>v_Age</w:t>
      </w:r>
      <w:proofErr w:type="spellEnd"/>
      <w:r>
        <w:rPr>
          <w:rFonts w:ascii="Times New Roman" w:hAnsi="Times New Roman" w:cs="Times New Roman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Cs w:val="24"/>
        </w:rPr>
        <w:t>v_DateofBirth</w:t>
      </w:r>
      <w:proofErr w:type="spellEnd"/>
      <w:r>
        <w:rPr>
          <w:rFonts w:ascii="Times New Roman" w:hAnsi="Times New Roman" w:cs="Times New Roman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Cs w:val="24"/>
        </w:rPr>
        <w:t>v_PlayingRole</w:t>
      </w:r>
      <w:proofErr w:type="spellEnd"/>
      <w:r>
        <w:rPr>
          <w:rFonts w:ascii="Times New Roman" w:hAnsi="Times New Roman" w:cs="Times New Roman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Cs w:val="24"/>
        </w:rPr>
        <w:t>v_email</w:t>
      </w:r>
      <w:proofErr w:type="spellEnd"/>
      <w:r>
        <w:rPr>
          <w:rFonts w:ascii="Times New Roman" w:hAnsi="Times New Roman" w:cs="Times New Roman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Cs w:val="24"/>
        </w:rPr>
        <w:t>v_contact_no</w:t>
      </w:r>
      <w:proofErr w:type="spellEnd"/>
      <w:r>
        <w:rPr>
          <w:rFonts w:ascii="Times New Roman" w:hAnsi="Times New Roman" w:cs="Times New Roman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Cs w:val="24"/>
        </w:rPr>
        <w:t>v_batting</w:t>
      </w:r>
      <w:proofErr w:type="spellEnd"/>
      <w:r>
        <w:rPr>
          <w:rFonts w:ascii="Times New Roman" w:hAnsi="Times New Roman" w:cs="Times New Roman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Cs w:val="24"/>
        </w:rPr>
        <w:t>v_bowling</w:t>
      </w:r>
      <w:proofErr w:type="spellEnd"/>
      <w:r>
        <w:rPr>
          <w:rFonts w:ascii="Times New Roman" w:hAnsi="Times New Roman" w:cs="Times New Roman"/>
          <w:szCs w:val="24"/>
        </w:rPr>
        <w:t>);</w:t>
      </w:r>
    </w:p>
    <w:p w14:paraId="5A64E5CE" w14:textId="77777777" w:rsidR="00B663FB" w:rsidRDefault="0000000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COMMIT;</w:t>
      </w:r>
    </w:p>
    <w:p w14:paraId="6BD0F117" w14:textId="77777777" w:rsidR="00B663FB" w:rsidRDefault="0000000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lastRenderedPageBreak/>
        <w:t xml:space="preserve">    DBMS_OUTPUT.PUT_</w:t>
      </w:r>
      <w:proofErr w:type="gramStart"/>
      <w:r>
        <w:rPr>
          <w:rFonts w:ascii="Times New Roman" w:hAnsi="Times New Roman" w:cs="Times New Roman"/>
          <w:szCs w:val="24"/>
        </w:rPr>
        <w:t>LINE(</w:t>
      </w:r>
      <w:proofErr w:type="gramEnd"/>
      <w:r>
        <w:rPr>
          <w:rFonts w:ascii="Times New Roman" w:hAnsi="Times New Roman" w:cs="Times New Roman"/>
          <w:szCs w:val="24"/>
        </w:rPr>
        <w:t>'Player record inserted successfully.');</w:t>
      </w:r>
    </w:p>
    <w:p w14:paraId="49BDF6B7" w14:textId="77777777" w:rsidR="00B663FB" w:rsidRDefault="0000000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EXCEPTION</w:t>
      </w:r>
    </w:p>
    <w:p w14:paraId="17AEB1F6" w14:textId="77777777" w:rsidR="00B663FB" w:rsidRDefault="0000000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WHEN OTHERS THEN</w:t>
      </w:r>
    </w:p>
    <w:p w14:paraId="23EDD7ED" w14:textId="77777777" w:rsidR="00B663FB" w:rsidRDefault="0000000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    DBMS_OUTPUT.PUT_</w:t>
      </w:r>
      <w:proofErr w:type="gramStart"/>
      <w:r>
        <w:rPr>
          <w:rFonts w:ascii="Times New Roman" w:hAnsi="Times New Roman" w:cs="Times New Roman"/>
          <w:szCs w:val="24"/>
        </w:rPr>
        <w:t>LINE(</w:t>
      </w:r>
      <w:proofErr w:type="gramEnd"/>
      <w:r>
        <w:rPr>
          <w:rFonts w:ascii="Times New Roman" w:hAnsi="Times New Roman" w:cs="Times New Roman"/>
          <w:szCs w:val="24"/>
        </w:rPr>
        <w:t>'Error: ' || SQLERRM);</w:t>
      </w:r>
    </w:p>
    <w:p w14:paraId="7681635B" w14:textId="77777777" w:rsidR="00B663FB" w:rsidRDefault="0000000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    ROLLBACK;</w:t>
      </w:r>
    </w:p>
    <w:p w14:paraId="5CCD861B" w14:textId="77777777" w:rsidR="00B663FB" w:rsidRDefault="0000000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END;</w:t>
      </w:r>
    </w:p>
    <w:p w14:paraId="539E90F3" w14:textId="77777777" w:rsidR="00B663FB" w:rsidRDefault="0000000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/</w:t>
      </w:r>
    </w:p>
    <w:p w14:paraId="052B9DA3" w14:textId="77777777" w:rsidR="00B663FB" w:rsidRDefault="00000000">
      <w:pPr>
        <w:tabs>
          <w:tab w:val="left" w:pos="901"/>
        </w:tabs>
        <w:spacing w:after="0"/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Enter the </w:t>
      </w:r>
      <w:proofErr w:type="spellStart"/>
      <w:r>
        <w:rPr>
          <w:rFonts w:ascii="Times New Roman" w:hAnsi="Times New Roman" w:cs="Times New Roman"/>
          <w:szCs w:val="24"/>
        </w:rPr>
        <w:t>PlayerID</w:t>
      </w:r>
      <w:proofErr w:type="spellEnd"/>
      <w:r>
        <w:rPr>
          <w:rFonts w:ascii="Times New Roman" w:hAnsi="Times New Roman" w:cs="Times New Roman"/>
          <w:szCs w:val="24"/>
        </w:rPr>
        <w:t>: 676</w:t>
      </w:r>
    </w:p>
    <w:p w14:paraId="754B2425" w14:textId="77777777" w:rsidR="00B663FB" w:rsidRDefault="00000000">
      <w:pPr>
        <w:tabs>
          <w:tab w:val="left" w:pos="901"/>
        </w:tabs>
        <w:spacing w:after="0"/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Enter the </w:t>
      </w:r>
      <w:proofErr w:type="spellStart"/>
      <w:r>
        <w:rPr>
          <w:rFonts w:ascii="Times New Roman" w:hAnsi="Times New Roman" w:cs="Times New Roman"/>
          <w:szCs w:val="24"/>
        </w:rPr>
        <w:t>TeamID</w:t>
      </w:r>
      <w:proofErr w:type="spellEnd"/>
      <w:r>
        <w:rPr>
          <w:rFonts w:ascii="Times New Roman" w:hAnsi="Times New Roman" w:cs="Times New Roman"/>
          <w:szCs w:val="24"/>
        </w:rPr>
        <w:t>: CCB01</w:t>
      </w:r>
    </w:p>
    <w:p w14:paraId="5EB6868B" w14:textId="77777777" w:rsidR="00B663FB" w:rsidRDefault="00000000">
      <w:pPr>
        <w:tabs>
          <w:tab w:val="left" w:pos="901"/>
        </w:tabs>
        <w:spacing w:after="0"/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Enter the FName: Rahul</w:t>
      </w:r>
    </w:p>
    <w:p w14:paraId="1B5459F1" w14:textId="77777777" w:rsidR="00B663FB" w:rsidRDefault="00000000">
      <w:pPr>
        <w:tabs>
          <w:tab w:val="left" w:pos="901"/>
        </w:tabs>
        <w:spacing w:after="0"/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Enter the </w:t>
      </w:r>
      <w:proofErr w:type="spellStart"/>
      <w:r>
        <w:rPr>
          <w:rFonts w:ascii="Times New Roman" w:hAnsi="Times New Roman" w:cs="Times New Roman"/>
          <w:szCs w:val="24"/>
        </w:rPr>
        <w:t>LName</w:t>
      </w:r>
      <w:proofErr w:type="spellEnd"/>
      <w:r>
        <w:rPr>
          <w:rFonts w:ascii="Times New Roman" w:hAnsi="Times New Roman" w:cs="Times New Roman"/>
          <w:szCs w:val="24"/>
        </w:rPr>
        <w:t>: Sharma</w:t>
      </w:r>
    </w:p>
    <w:p w14:paraId="0E0B250E" w14:textId="77777777" w:rsidR="00B663FB" w:rsidRDefault="00000000">
      <w:pPr>
        <w:tabs>
          <w:tab w:val="left" w:pos="901"/>
        </w:tabs>
        <w:spacing w:after="0"/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Enter the Age: 23</w:t>
      </w:r>
    </w:p>
    <w:p w14:paraId="5C994DE5" w14:textId="77777777" w:rsidR="00B663FB" w:rsidRDefault="00000000">
      <w:pPr>
        <w:tabs>
          <w:tab w:val="left" w:pos="901"/>
        </w:tabs>
        <w:spacing w:after="0"/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Enter the </w:t>
      </w:r>
      <w:proofErr w:type="spellStart"/>
      <w:r>
        <w:rPr>
          <w:rFonts w:ascii="Times New Roman" w:hAnsi="Times New Roman" w:cs="Times New Roman"/>
          <w:szCs w:val="24"/>
        </w:rPr>
        <w:t>DateofBirth</w:t>
      </w:r>
      <w:proofErr w:type="spellEnd"/>
      <w:r>
        <w:rPr>
          <w:rFonts w:ascii="Times New Roman" w:hAnsi="Times New Roman" w:cs="Times New Roman"/>
          <w:szCs w:val="24"/>
        </w:rPr>
        <w:t>: 17-07-1999</w:t>
      </w:r>
    </w:p>
    <w:p w14:paraId="004E32CC" w14:textId="77777777" w:rsidR="00B663FB" w:rsidRDefault="00000000">
      <w:pPr>
        <w:tabs>
          <w:tab w:val="left" w:pos="901"/>
        </w:tabs>
        <w:spacing w:after="0"/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Enter the </w:t>
      </w:r>
      <w:proofErr w:type="spellStart"/>
      <w:r>
        <w:rPr>
          <w:rFonts w:ascii="Times New Roman" w:hAnsi="Times New Roman" w:cs="Times New Roman"/>
          <w:szCs w:val="24"/>
        </w:rPr>
        <w:t>PlayingRole</w:t>
      </w:r>
      <w:proofErr w:type="spellEnd"/>
      <w:r>
        <w:rPr>
          <w:rFonts w:ascii="Times New Roman" w:hAnsi="Times New Roman" w:cs="Times New Roman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Cs w:val="24"/>
        </w:rPr>
        <w:t>AllRounder</w:t>
      </w:r>
      <w:proofErr w:type="spellEnd"/>
    </w:p>
    <w:p w14:paraId="52FF5F1A" w14:textId="77777777" w:rsidR="00B663FB" w:rsidRDefault="00000000">
      <w:pPr>
        <w:tabs>
          <w:tab w:val="left" w:pos="901"/>
        </w:tabs>
        <w:spacing w:after="0"/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Enter the email: rahulsharma@gmail.com</w:t>
      </w:r>
    </w:p>
    <w:p w14:paraId="29F03B9E" w14:textId="77777777" w:rsidR="00B663FB" w:rsidRDefault="00000000">
      <w:pPr>
        <w:tabs>
          <w:tab w:val="left" w:pos="901"/>
        </w:tabs>
        <w:spacing w:after="0"/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Enter the </w:t>
      </w:r>
      <w:proofErr w:type="spellStart"/>
      <w:r>
        <w:rPr>
          <w:rFonts w:ascii="Times New Roman" w:hAnsi="Times New Roman" w:cs="Times New Roman"/>
          <w:szCs w:val="24"/>
        </w:rPr>
        <w:t>Contact_no</w:t>
      </w:r>
      <w:proofErr w:type="spellEnd"/>
      <w:r>
        <w:rPr>
          <w:rFonts w:ascii="Times New Roman" w:hAnsi="Times New Roman" w:cs="Times New Roman"/>
          <w:szCs w:val="24"/>
        </w:rPr>
        <w:t>: 9797181815</w:t>
      </w:r>
    </w:p>
    <w:p w14:paraId="002BF618" w14:textId="77777777" w:rsidR="00B663FB" w:rsidRDefault="00B663FB">
      <w:pPr>
        <w:tabs>
          <w:tab w:val="left" w:pos="901"/>
        </w:tabs>
        <w:spacing w:after="0"/>
        <w:ind w:right="117"/>
        <w:rPr>
          <w:rFonts w:ascii="Times New Roman" w:hAnsi="Times New Roman" w:cs="Times New Roman"/>
          <w:szCs w:val="24"/>
        </w:rPr>
      </w:pPr>
    </w:p>
    <w:p w14:paraId="318C9418" w14:textId="77777777" w:rsidR="00B663FB" w:rsidRDefault="00000000">
      <w:pPr>
        <w:tabs>
          <w:tab w:val="left" w:pos="901"/>
        </w:tabs>
        <w:spacing w:after="0"/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Player record inserted successfully.</w:t>
      </w:r>
    </w:p>
    <w:p w14:paraId="791A17FC" w14:textId="77777777" w:rsidR="00B663FB" w:rsidRDefault="00000000">
      <w:pPr>
        <w:tabs>
          <w:tab w:val="left" w:pos="901"/>
        </w:tabs>
        <w:spacing w:after="0"/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PL/SQL procedure successfully completed.</w:t>
      </w:r>
    </w:p>
    <w:p w14:paraId="791720C5" w14:textId="77777777" w:rsidR="00B663FB" w:rsidRDefault="00B663FB">
      <w:pPr>
        <w:tabs>
          <w:tab w:val="left" w:pos="901"/>
        </w:tabs>
        <w:ind w:right="117"/>
        <w:rPr>
          <w:rFonts w:ascii="Times New Roman" w:hAnsi="Times New Roman" w:cs="Times New Roman"/>
          <w:b/>
          <w:szCs w:val="24"/>
        </w:rPr>
      </w:pPr>
    </w:p>
    <w:p w14:paraId="07511A15" w14:textId="77777777" w:rsidR="00B663FB" w:rsidRDefault="00B663FB">
      <w:pPr>
        <w:tabs>
          <w:tab w:val="left" w:pos="901"/>
        </w:tabs>
        <w:ind w:right="117"/>
        <w:rPr>
          <w:rFonts w:ascii="Times New Roman" w:hAnsi="Times New Roman" w:cs="Times New Roman"/>
          <w:b/>
          <w:szCs w:val="24"/>
        </w:rPr>
      </w:pPr>
    </w:p>
    <w:p w14:paraId="4D625C7D" w14:textId="77777777" w:rsidR="00B663FB" w:rsidRDefault="00000000">
      <w:pPr>
        <w:tabs>
          <w:tab w:val="left" w:pos="901"/>
        </w:tabs>
        <w:ind w:right="117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>To create a function that returns the total number of teams in a particular Cricket Board.</w:t>
      </w:r>
    </w:p>
    <w:p w14:paraId="5182FE7A" w14:textId="77777777" w:rsidR="00B663FB" w:rsidRDefault="0000000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CREATE OR REPLACE FUNCTION </w:t>
      </w:r>
      <w:proofErr w:type="spellStart"/>
      <w:proofErr w:type="gramStart"/>
      <w:r>
        <w:rPr>
          <w:rFonts w:ascii="Times New Roman" w:hAnsi="Times New Roman" w:cs="Times New Roman"/>
          <w:szCs w:val="24"/>
        </w:rPr>
        <w:t>GetTotalTeamsInBoard</w:t>
      </w:r>
      <w:proofErr w:type="spellEnd"/>
      <w:r>
        <w:rPr>
          <w:rFonts w:ascii="Times New Roman" w:hAnsi="Times New Roman" w:cs="Times New Roman"/>
          <w:szCs w:val="24"/>
        </w:rPr>
        <w:t>(</w:t>
      </w:r>
      <w:proofErr w:type="gramEnd"/>
      <w:r>
        <w:rPr>
          <w:rFonts w:ascii="Times New Roman" w:hAnsi="Times New Roman" w:cs="Times New Roman"/>
          <w:szCs w:val="24"/>
        </w:rPr>
        <w:t>BoardID1 VARCHAR2) RETURN NUMBER IS</w:t>
      </w:r>
    </w:p>
    <w:p w14:paraId="29696AB5" w14:textId="77777777" w:rsidR="00B663FB" w:rsidRDefault="0000000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</w:t>
      </w:r>
      <w:proofErr w:type="spellStart"/>
      <w:r>
        <w:rPr>
          <w:rFonts w:ascii="Times New Roman" w:hAnsi="Times New Roman" w:cs="Times New Roman"/>
          <w:szCs w:val="24"/>
        </w:rPr>
        <w:t>v_TotalTeams</w:t>
      </w:r>
      <w:proofErr w:type="spellEnd"/>
      <w:r>
        <w:rPr>
          <w:rFonts w:ascii="Times New Roman" w:hAnsi="Times New Roman" w:cs="Times New Roman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Cs w:val="24"/>
        </w:rPr>
        <w:t>NUMBER :</w:t>
      </w:r>
      <w:proofErr w:type="gramEnd"/>
      <w:r>
        <w:rPr>
          <w:rFonts w:ascii="Times New Roman" w:hAnsi="Times New Roman" w:cs="Times New Roman"/>
          <w:szCs w:val="24"/>
        </w:rPr>
        <w:t>= 0;</w:t>
      </w:r>
    </w:p>
    <w:p w14:paraId="4C2F7A2B" w14:textId="77777777" w:rsidR="00B663FB" w:rsidRDefault="0000000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BEGIN</w:t>
      </w:r>
    </w:p>
    <w:p w14:paraId="546EAA59" w14:textId="77777777" w:rsidR="00B663FB" w:rsidRDefault="0000000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SELECT </w:t>
      </w:r>
      <w:proofErr w:type="gramStart"/>
      <w:r>
        <w:rPr>
          <w:rFonts w:ascii="Times New Roman" w:hAnsi="Times New Roman" w:cs="Times New Roman"/>
          <w:szCs w:val="24"/>
        </w:rPr>
        <w:t>COUNT(</w:t>
      </w:r>
      <w:proofErr w:type="gramEnd"/>
      <w:r>
        <w:rPr>
          <w:rFonts w:ascii="Times New Roman" w:hAnsi="Times New Roman" w:cs="Times New Roman"/>
          <w:szCs w:val="24"/>
        </w:rPr>
        <w:t xml:space="preserve">*) INTO </w:t>
      </w:r>
      <w:proofErr w:type="spellStart"/>
      <w:r>
        <w:rPr>
          <w:rFonts w:ascii="Times New Roman" w:hAnsi="Times New Roman" w:cs="Times New Roman"/>
          <w:szCs w:val="24"/>
        </w:rPr>
        <w:t>v_TotalTeams</w:t>
      </w:r>
      <w:proofErr w:type="spellEnd"/>
      <w:r>
        <w:rPr>
          <w:rFonts w:ascii="Times New Roman" w:hAnsi="Times New Roman" w:cs="Times New Roman"/>
          <w:szCs w:val="24"/>
        </w:rPr>
        <w:t xml:space="preserve"> FROM Team WHERE </w:t>
      </w:r>
      <w:proofErr w:type="spellStart"/>
      <w:r>
        <w:rPr>
          <w:rFonts w:ascii="Times New Roman" w:hAnsi="Times New Roman" w:cs="Times New Roman"/>
          <w:szCs w:val="24"/>
        </w:rPr>
        <w:t>BoardID</w:t>
      </w:r>
      <w:proofErr w:type="spellEnd"/>
      <w:r>
        <w:rPr>
          <w:rFonts w:ascii="Times New Roman" w:hAnsi="Times New Roman" w:cs="Times New Roman"/>
          <w:szCs w:val="24"/>
        </w:rPr>
        <w:t xml:space="preserve"> = BoardID1;</w:t>
      </w:r>
    </w:p>
    <w:p w14:paraId="3489F34C" w14:textId="77777777" w:rsidR="00B663FB" w:rsidRDefault="0000000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RETURN </w:t>
      </w:r>
      <w:proofErr w:type="spellStart"/>
      <w:r>
        <w:rPr>
          <w:rFonts w:ascii="Times New Roman" w:hAnsi="Times New Roman" w:cs="Times New Roman"/>
          <w:szCs w:val="24"/>
        </w:rPr>
        <w:t>v_TotalTeams</w:t>
      </w:r>
      <w:proofErr w:type="spellEnd"/>
      <w:r>
        <w:rPr>
          <w:rFonts w:ascii="Times New Roman" w:hAnsi="Times New Roman" w:cs="Times New Roman"/>
          <w:szCs w:val="24"/>
        </w:rPr>
        <w:t>;</w:t>
      </w:r>
    </w:p>
    <w:p w14:paraId="2B4771B8" w14:textId="77777777" w:rsidR="00B663FB" w:rsidRDefault="0000000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EXCEPTION</w:t>
      </w:r>
    </w:p>
    <w:p w14:paraId="6EE261C7" w14:textId="77777777" w:rsidR="00B663FB" w:rsidRDefault="0000000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lastRenderedPageBreak/>
        <w:t xml:space="preserve">    WHEN NO_DATA_FOUND THEN</w:t>
      </w:r>
    </w:p>
    <w:p w14:paraId="7DCE097F" w14:textId="77777777" w:rsidR="00B663FB" w:rsidRDefault="0000000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    -- Handle the case when the board doesn't exist or has no teams</w:t>
      </w:r>
    </w:p>
    <w:p w14:paraId="644F573A" w14:textId="77777777" w:rsidR="00B663FB" w:rsidRDefault="0000000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    RETURN 0;</w:t>
      </w:r>
    </w:p>
    <w:p w14:paraId="52D24348" w14:textId="77777777" w:rsidR="00B663FB" w:rsidRDefault="0000000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WHEN OTHERS THEN</w:t>
      </w:r>
    </w:p>
    <w:p w14:paraId="676BFA9E" w14:textId="77777777" w:rsidR="00B663FB" w:rsidRDefault="0000000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    -- Handle other exceptions as needed</w:t>
      </w:r>
    </w:p>
    <w:p w14:paraId="347A7AF5" w14:textId="77777777" w:rsidR="00B663FB" w:rsidRDefault="0000000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    RETURN -1; -- Return a negative value to indicate an error</w:t>
      </w:r>
    </w:p>
    <w:p w14:paraId="59CBD0A2" w14:textId="77777777" w:rsidR="00B663FB" w:rsidRDefault="0000000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END </w:t>
      </w:r>
      <w:proofErr w:type="spellStart"/>
      <w:r>
        <w:rPr>
          <w:rFonts w:ascii="Times New Roman" w:hAnsi="Times New Roman" w:cs="Times New Roman"/>
          <w:szCs w:val="24"/>
        </w:rPr>
        <w:t>GetTotalTeamsInBoard</w:t>
      </w:r>
      <w:proofErr w:type="spellEnd"/>
      <w:r>
        <w:rPr>
          <w:rFonts w:ascii="Times New Roman" w:hAnsi="Times New Roman" w:cs="Times New Roman"/>
          <w:szCs w:val="24"/>
        </w:rPr>
        <w:t>;</w:t>
      </w:r>
    </w:p>
    <w:p w14:paraId="7B0FC990" w14:textId="77777777" w:rsidR="00B663FB" w:rsidRDefault="0000000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/</w:t>
      </w:r>
    </w:p>
    <w:p w14:paraId="27B49D0A" w14:textId="77777777" w:rsidR="00B663FB" w:rsidRDefault="00000000">
      <w:pPr>
        <w:tabs>
          <w:tab w:val="left" w:pos="901"/>
        </w:tabs>
        <w:ind w:right="117"/>
        <w:jc w:val="both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>Function successfully created.</w:t>
      </w:r>
    </w:p>
    <w:p w14:paraId="56F948B2" w14:textId="77777777" w:rsidR="00B663FB" w:rsidRDefault="00000000">
      <w:pPr>
        <w:tabs>
          <w:tab w:val="left" w:pos="901"/>
        </w:tabs>
        <w:ind w:right="117"/>
        <w:jc w:val="both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SQL&gt; </w:t>
      </w:r>
    </w:p>
    <w:p w14:paraId="3466BA1E" w14:textId="77777777" w:rsidR="00B663FB" w:rsidRDefault="00000000">
      <w:pPr>
        <w:tabs>
          <w:tab w:val="left" w:pos="901"/>
        </w:tabs>
        <w:ind w:right="117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Declare</w:t>
      </w:r>
    </w:p>
    <w:p w14:paraId="63FEE87D" w14:textId="77777777" w:rsidR="00B663FB" w:rsidRDefault="00000000">
      <w:pPr>
        <w:tabs>
          <w:tab w:val="left" w:pos="901"/>
        </w:tabs>
        <w:ind w:right="117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Res number;</w:t>
      </w:r>
    </w:p>
    <w:p w14:paraId="4529EA36" w14:textId="77777777" w:rsidR="00B663FB" w:rsidRDefault="00000000">
      <w:pPr>
        <w:tabs>
          <w:tab w:val="left" w:pos="901"/>
        </w:tabs>
        <w:ind w:right="117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Begin</w:t>
      </w:r>
    </w:p>
    <w:p w14:paraId="740AFB8C" w14:textId="77777777" w:rsidR="00B663FB" w:rsidRDefault="00000000">
      <w:pPr>
        <w:tabs>
          <w:tab w:val="left" w:pos="901"/>
        </w:tabs>
        <w:ind w:right="117"/>
        <w:jc w:val="both"/>
        <w:rPr>
          <w:rFonts w:ascii="Times New Roman" w:hAnsi="Times New Roman" w:cs="Times New Roman"/>
          <w:szCs w:val="24"/>
        </w:rPr>
      </w:pPr>
      <w:proofErr w:type="gramStart"/>
      <w:r>
        <w:rPr>
          <w:rFonts w:ascii="Times New Roman" w:hAnsi="Times New Roman" w:cs="Times New Roman"/>
          <w:szCs w:val="24"/>
        </w:rPr>
        <w:t>res:=</w:t>
      </w:r>
      <w:proofErr w:type="gramEnd"/>
      <w:r>
        <w:rPr>
          <w:rFonts w:ascii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Cs w:val="24"/>
        </w:rPr>
        <w:t>GetTotalTeamsInBoard</w:t>
      </w:r>
      <w:proofErr w:type="spellEnd"/>
      <w:r>
        <w:rPr>
          <w:rFonts w:ascii="Times New Roman" w:hAnsi="Times New Roman" w:cs="Times New Roman"/>
          <w:szCs w:val="24"/>
        </w:rPr>
        <w:t>('BID01');</w:t>
      </w:r>
    </w:p>
    <w:p w14:paraId="64611335" w14:textId="77777777" w:rsidR="00B663FB" w:rsidRDefault="00000000">
      <w:pPr>
        <w:tabs>
          <w:tab w:val="left" w:pos="901"/>
        </w:tabs>
        <w:ind w:right="117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DBMS_OUTPUT.PUT_</w:t>
      </w:r>
      <w:proofErr w:type="gramStart"/>
      <w:r>
        <w:rPr>
          <w:rFonts w:ascii="Times New Roman" w:hAnsi="Times New Roman" w:cs="Times New Roman"/>
          <w:szCs w:val="24"/>
        </w:rPr>
        <w:t>LINE(</w:t>
      </w:r>
      <w:proofErr w:type="gramEnd"/>
      <w:r>
        <w:rPr>
          <w:rFonts w:ascii="Times New Roman" w:hAnsi="Times New Roman" w:cs="Times New Roman"/>
          <w:szCs w:val="24"/>
        </w:rPr>
        <w:t>'No of teams:  '||res);</w:t>
      </w:r>
    </w:p>
    <w:p w14:paraId="7B2AC113" w14:textId="77777777" w:rsidR="00B663FB" w:rsidRDefault="00000000">
      <w:pPr>
        <w:tabs>
          <w:tab w:val="left" w:pos="901"/>
        </w:tabs>
        <w:ind w:right="117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END;</w:t>
      </w:r>
    </w:p>
    <w:p w14:paraId="323DFA87" w14:textId="77777777" w:rsidR="00B663FB" w:rsidRDefault="00000000">
      <w:pPr>
        <w:tabs>
          <w:tab w:val="left" w:pos="901"/>
        </w:tabs>
        <w:ind w:right="117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/</w:t>
      </w:r>
    </w:p>
    <w:p w14:paraId="0EC0D401" w14:textId="77777777" w:rsidR="00B663FB" w:rsidRDefault="00000000">
      <w:pPr>
        <w:tabs>
          <w:tab w:val="left" w:pos="901"/>
        </w:tabs>
        <w:ind w:right="117"/>
        <w:jc w:val="both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szCs w:val="24"/>
        </w:rPr>
        <w:t>No of teams: 2</w:t>
      </w:r>
    </w:p>
    <w:p w14:paraId="1691DE5E" w14:textId="77777777" w:rsidR="00B663FB" w:rsidRDefault="00000000">
      <w:pPr>
        <w:tabs>
          <w:tab w:val="left" w:pos="901"/>
        </w:tabs>
        <w:ind w:right="117"/>
        <w:jc w:val="both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To write a non-recursive PL/SQL procedure to retrieve even-numbered </w:t>
      </w:r>
      <w:proofErr w:type="spellStart"/>
      <w:r>
        <w:rPr>
          <w:rFonts w:ascii="Times New Roman" w:hAnsi="Times New Roman" w:cs="Times New Roman"/>
          <w:b/>
          <w:szCs w:val="24"/>
        </w:rPr>
        <w:t>PlayerIDs</w:t>
      </w:r>
      <w:proofErr w:type="spellEnd"/>
      <w:r>
        <w:rPr>
          <w:rFonts w:ascii="Times New Roman" w:hAnsi="Times New Roman" w:cs="Times New Roman"/>
          <w:b/>
          <w:szCs w:val="24"/>
        </w:rPr>
        <w:t xml:space="preserve"> registered for any tournament.</w:t>
      </w:r>
    </w:p>
    <w:p w14:paraId="750C71DE" w14:textId="77777777" w:rsidR="00B663FB" w:rsidRDefault="00000000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CREATE OR REPLACE PROCEDURE </w:t>
      </w:r>
      <w:proofErr w:type="spellStart"/>
      <w:r>
        <w:rPr>
          <w:rFonts w:ascii="Times New Roman" w:hAnsi="Times New Roman" w:cs="Times New Roman"/>
          <w:szCs w:val="24"/>
        </w:rPr>
        <w:t>GetEvenNumberedPlayerIDs</w:t>
      </w:r>
      <w:proofErr w:type="spellEnd"/>
      <w:r>
        <w:rPr>
          <w:rFonts w:ascii="Times New Roman" w:hAnsi="Times New Roman" w:cs="Times New Roman"/>
          <w:szCs w:val="24"/>
        </w:rPr>
        <w:t xml:space="preserve"> IS</w:t>
      </w:r>
    </w:p>
    <w:p w14:paraId="79795AEA" w14:textId="77777777" w:rsidR="00B663FB" w:rsidRDefault="00000000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BEGIN</w:t>
      </w:r>
    </w:p>
    <w:p w14:paraId="3FA1BA38" w14:textId="77777777" w:rsidR="00B663FB" w:rsidRDefault="00000000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FOR </w:t>
      </w:r>
      <w:proofErr w:type="spellStart"/>
      <w:r>
        <w:rPr>
          <w:rFonts w:ascii="Times New Roman" w:hAnsi="Times New Roman" w:cs="Times New Roman"/>
          <w:szCs w:val="24"/>
        </w:rPr>
        <w:t>player_rec</w:t>
      </w:r>
      <w:proofErr w:type="spellEnd"/>
      <w:r>
        <w:rPr>
          <w:rFonts w:ascii="Times New Roman" w:hAnsi="Times New Roman" w:cs="Times New Roman"/>
          <w:szCs w:val="24"/>
        </w:rPr>
        <w:t xml:space="preserve"> IN </w:t>
      </w:r>
      <w:proofErr w:type="gramStart"/>
      <w:r>
        <w:rPr>
          <w:rFonts w:ascii="Times New Roman" w:hAnsi="Times New Roman" w:cs="Times New Roman"/>
          <w:szCs w:val="24"/>
        </w:rPr>
        <w:t>( SELECT</w:t>
      </w:r>
      <w:proofErr w:type="gramEnd"/>
      <w:r>
        <w:rPr>
          <w:rFonts w:ascii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Cs w:val="24"/>
        </w:rPr>
        <w:t>PlayerID</w:t>
      </w:r>
      <w:proofErr w:type="spellEnd"/>
      <w:r>
        <w:rPr>
          <w:rFonts w:ascii="Times New Roman" w:hAnsi="Times New Roman" w:cs="Times New Roman"/>
          <w:szCs w:val="24"/>
        </w:rPr>
        <w:t xml:space="preserve"> FROM Player WHERE MOD(TO_NUMBER(</w:t>
      </w:r>
      <w:proofErr w:type="spellStart"/>
      <w:r>
        <w:rPr>
          <w:rFonts w:ascii="Times New Roman" w:hAnsi="Times New Roman" w:cs="Times New Roman"/>
          <w:szCs w:val="24"/>
        </w:rPr>
        <w:t>PlayerID</w:t>
      </w:r>
      <w:proofErr w:type="spellEnd"/>
      <w:r>
        <w:rPr>
          <w:rFonts w:ascii="Times New Roman" w:hAnsi="Times New Roman" w:cs="Times New Roman"/>
          <w:szCs w:val="24"/>
        </w:rPr>
        <w:t xml:space="preserve">), 2) = 0)     </w:t>
      </w:r>
    </w:p>
    <w:p w14:paraId="3A71CFE2" w14:textId="77777777" w:rsidR="00B663FB" w:rsidRDefault="00000000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LOOP</w:t>
      </w:r>
    </w:p>
    <w:p w14:paraId="3B40ED44" w14:textId="77777777" w:rsidR="00B663FB" w:rsidRDefault="00000000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    DBMS_OUTPUT.PUT_</w:t>
      </w:r>
      <w:proofErr w:type="gramStart"/>
      <w:r>
        <w:rPr>
          <w:rFonts w:ascii="Times New Roman" w:hAnsi="Times New Roman" w:cs="Times New Roman"/>
          <w:szCs w:val="24"/>
        </w:rPr>
        <w:t>LINE(</w:t>
      </w:r>
      <w:proofErr w:type="gramEnd"/>
      <w:r>
        <w:rPr>
          <w:rFonts w:ascii="Times New Roman" w:hAnsi="Times New Roman" w:cs="Times New Roman"/>
          <w:szCs w:val="24"/>
        </w:rPr>
        <w:t xml:space="preserve">'Even-Numbered </w:t>
      </w:r>
      <w:proofErr w:type="spellStart"/>
      <w:r>
        <w:rPr>
          <w:rFonts w:ascii="Times New Roman" w:hAnsi="Times New Roman" w:cs="Times New Roman"/>
          <w:szCs w:val="24"/>
        </w:rPr>
        <w:t>PlayerID</w:t>
      </w:r>
      <w:proofErr w:type="spellEnd"/>
      <w:r>
        <w:rPr>
          <w:rFonts w:ascii="Times New Roman" w:hAnsi="Times New Roman" w:cs="Times New Roman"/>
          <w:szCs w:val="24"/>
        </w:rPr>
        <w:t xml:space="preserve">: ' || </w:t>
      </w:r>
      <w:proofErr w:type="spellStart"/>
      <w:r>
        <w:rPr>
          <w:rFonts w:ascii="Times New Roman" w:hAnsi="Times New Roman" w:cs="Times New Roman"/>
          <w:szCs w:val="24"/>
        </w:rPr>
        <w:t>player_</w:t>
      </w:r>
      <w:proofErr w:type="gramStart"/>
      <w:r>
        <w:rPr>
          <w:rFonts w:ascii="Times New Roman" w:hAnsi="Times New Roman" w:cs="Times New Roman"/>
          <w:szCs w:val="24"/>
        </w:rPr>
        <w:t>rec.PlayerID</w:t>
      </w:r>
      <w:proofErr w:type="spellEnd"/>
      <w:proofErr w:type="gramEnd"/>
      <w:r>
        <w:rPr>
          <w:rFonts w:ascii="Times New Roman" w:hAnsi="Times New Roman" w:cs="Times New Roman"/>
          <w:szCs w:val="24"/>
        </w:rPr>
        <w:t>);</w:t>
      </w:r>
    </w:p>
    <w:p w14:paraId="44DB0D37" w14:textId="77777777" w:rsidR="00B663FB" w:rsidRDefault="00000000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lastRenderedPageBreak/>
        <w:t xml:space="preserve">    END LOOP;</w:t>
      </w:r>
    </w:p>
    <w:p w14:paraId="2296C3B6" w14:textId="77777777" w:rsidR="00B663FB" w:rsidRDefault="00000000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END </w:t>
      </w:r>
      <w:proofErr w:type="spellStart"/>
      <w:r>
        <w:rPr>
          <w:rFonts w:ascii="Times New Roman" w:hAnsi="Times New Roman" w:cs="Times New Roman"/>
          <w:szCs w:val="24"/>
        </w:rPr>
        <w:t>GetEvenNumberedPlayerIDs</w:t>
      </w:r>
      <w:proofErr w:type="spellEnd"/>
      <w:r>
        <w:rPr>
          <w:rFonts w:ascii="Times New Roman" w:hAnsi="Times New Roman" w:cs="Times New Roman"/>
          <w:szCs w:val="24"/>
        </w:rPr>
        <w:t>;</w:t>
      </w:r>
    </w:p>
    <w:p w14:paraId="0CDED099" w14:textId="77777777" w:rsidR="00B663FB" w:rsidRDefault="00000000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/</w:t>
      </w:r>
    </w:p>
    <w:p w14:paraId="5AF528E4" w14:textId="77777777" w:rsidR="00B663FB" w:rsidRDefault="00B663FB">
      <w:pPr>
        <w:rPr>
          <w:rFonts w:ascii="Times New Roman" w:hAnsi="Times New Roman" w:cs="Times New Roman"/>
          <w:szCs w:val="24"/>
        </w:rPr>
      </w:pPr>
    </w:p>
    <w:p w14:paraId="0A2E8C39" w14:textId="77777777" w:rsidR="00B663FB" w:rsidRDefault="00000000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SQL&gt; EXEC </w:t>
      </w:r>
      <w:proofErr w:type="spellStart"/>
      <w:r>
        <w:rPr>
          <w:rFonts w:ascii="Times New Roman" w:hAnsi="Times New Roman" w:cs="Times New Roman"/>
          <w:szCs w:val="24"/>
        </w:rPr>
        <w:t>GetEvenNumberedPlayerIDs</w:t>
      </w:r>
      <w:proofErr w:type="spellEnd"/>
      <w:r>
        <w:rPr>
          <w:rFonts w:ascii="Times New Roman" w:hAnsi="Times New Roman" w:cs="Times New Roman"/>
          <w:szCs w:val="24"/>
        </w:rPr>
        <w:t>;</w:t>
      </w:r>
    </w:p>
    <w:p w14:paraId="36C60E92" w14:textId="77777777" w:rsidR="00B663FB" w:rsidRDefault="00000000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Even-Numbered </w:t>
      </w:r>
      <w:proofErr w:type="spellStart"/>
      <w:r>
        <w:rPr>
          <w:rFonts w:ascii="Times New Roman" w:hAnsi="Times New Roman" w:cs="Times New Roman"/>
          <w:szCs w:val="24"/>
        </w:rPr>
        <w:t>PlayerID</w:t>
      </w:r>
      <w:proofErr w:type="spellEnd"/>
      <w:r>
        <w:rPr>
          <w:rFonts w:ascii="Times New Roman" w:hAnsi="Times New Roman" w:cs="Times New Roman"/>
          <w:szCs w:val="24"/>
        </w:rPr>
        <w:t>: 102</w:t>
      </w:r>
    </w:p>
    <w:p w14:paraId="6729C2CA" w14:textId="77777777" w:rsidR="00B663FB" w:rsidRDefault="00000000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Even-Numbered </w:t>
      </w:r>
      <w:proofErr w:type="spellStart"/>
      <w:r>
        <w:rPr>
          <w:rFonts w:ascii="Times New Roman" w:hAnsi="Times New Roman" w:cs="Times New Roman"/>
          <w:szCs w:val="24"/>
        </w:rPr>
        <w:t>PlayerID</w:t>
      </w:r>
      <w:proofErr w:type="spellEnd"/>
      <w:r>
        <w:rPr>
          <w:rFonts w:ascii="Times New Roman" w:hAnsi="Times New Roman" w:cs="Times New Roman"/>
          <w:szCs w:val="24"/>
        </w:rPr>
        <w:t>: 12</w:t>
      </w:r>
    </w:p>
    <w:p w14:paraId="4822B1B9" w14:textId="77777777" w:rsidR="00B663FB" w:rsidRDefault="00000000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Even-Numbered </w:t>
      </w:r>
      <w:proofErr w:type="spellStart"/>
      <w:r>
        <w:rPr>
          <w:rFonts w:ascii="Times New Roman" w:hAnsi="Times New Roman" w:cs="Times New Roman"/>
          <w:szCs w:val="24"/>
        </w:rPr>
        <w:t>PlayerID</w:t>
      </w:r>
      <w:proofErr w:type="spellEnd"/>
      <w:r>
        <w:rPr>
          <w:rFonts w:ascii="Times New Roman" w:hAnsi="Times New Roman" w:cs="Times New Roman"/>
          <w:szCs w:val="24"/>
        </w:rPr>
        <w:t>: 18</w:t>
      </w:r>
    </w:p>
    <w:p w14:paraId="7608E716" w14:textId="77777777" w:rsidR="00B663FB" w:rsidRDefault="00000000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Even-Numbered </w:t>
      </w:r>
      <w:proofErr w:type="spellStart"/>
      <w:r>
        <w:rPr>
          <w:rFonts w:ascii="Times New Roman" w:hAnsi="Times New Roman" w:cs="Times New Roman"/>
          <w:szCs w:val="24"/>
        </w:rPr>
        <w:t>PlayerID</w:t>
      </w:r>
      <w:proofErr w:type="spellEnd"/>
      <w:r>
        <w:rPr>
          <w:rFonts w:ascii="Times New Roman" w:hAnsi="Times New Roman" w:cs="Times New Roman"/>
          <w:szCs w:val="24"/>
        </w:rPr>
        <w:t>: 2</w:t>
      </w:r>
    </w:p>
    <w:p w14:paraId="4E9631E0" w14:textId="77777777" w:rsidR="00B663FB" w:rsidRDefault="00000000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Even-Numbered </w:t>
      </w:r>
      <w:proofErr w:type="spellStart"/>
      <w:r>
        <w:rPr>
          <w:rFonts w:ascii="Times New Roman" w:hAnsi="Times New Roman" w:cs="Times New Roman"/>
          <w:szCs w:val="24"/>
        </w:rPr>
        <w:t>PlayerID</w:t>
      </w:r>
      <w:proofErr w:type="spellEnd"/>
      <w:r>
        <w:rPr>
          <w:rFonts w:ascii="Times New Roman" w:hAnsi="Times New Roman" w:cs="Times New Roman"/>
          <w:szCs w:val="24"/>
        </w:rPr>
        <w:t>: 62</w:t>
      </w:r>
    </w:p>
    <w:p w14:paraId="73043404" w14:textId="77777777" w:rsidR="00B663FB" w:rsidRDefault="00000000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Even-Numbered </w:t>
      </w:r>
      <w:proofErr w:type="spellStart"/>
      <w:r>
        <w:rPr>
          <w:rFonts w:ascii="Times New Roman" w:hAnsi="Times New Roman" w:cs="Times New Roman"/>
          <w:szCs w:val="24"/>
        </w:rPr>
        <w:t>PlayerID</w:t>
      </w:r>
      <w:proofErr w:type="spellEnd"/>
      <w:r>
        <w:rPr>
          <w:rFonts w:ascii="Times New Roman" w:hAnsi="Times New Roman" w:cs="Times New Roman"/>
          <w:szCs w:val="24"/>
        </w:rPr>
        <w:t>: 66</w:t>
      </w:r>
    </w:p>
    <w:p w14:paraId="034C6EE6" w14:textId="77777777" w:rsidR="00B663FB" w:rsidRDefault="00000000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Even-Numbered </w:t>
      </w:r>
      <w:proofErr w:type="spellStart"/>
      <w:r>
        <w:rPr>
          <w:rFonts w:ascii="Times New Roman" w:hAnsi="Times New Roman" w:cs="Times New Roman"/>
          <w:szCs w:val="24"/>
        </w:rPr>
        <w:t>PlayerID</w:t>
      </w:r>
      <w:proofErr w:type="spellEnd"/>
      <w:r>
        <w:rPr>
          <w:rFonts w:ascii="Times New Roman" w:hAnsi="Times New Roman" w:cs="Times New Roman"/>
          <w:szCs w:val="24"/>
        </w:rPr>
        <w:t>: 676</w:t>
      </w:r>
    </w:p>
    <w:p w14:paraId="26472155" w14:textId="77777777" w:rsidR="00B663FB" w:rsidRDefault="00B663FB">
      <w:pPr>
        <w:rPr>
          <w:rFonts w:ascii="Times New Roman" w:hAnsi="Times New Roman" w:cs="Times New Roman"/>
          <w:szCs w:val="24"/>
        </w:rPr>
      </w:pPr>
    </w:p>
    <w:p w14:paraId="11D68111" w14:textId="77777777" w:rsidR="00B663FB" w:rsidRDefault="00000000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PL/SQL procedure successfully completed.</w:t>
      </w:r>
    </w:p>
    <w:p w14:paraId="6D2222B8" w14:textId="77777777" w:rsidR="00B663FB" w:rsidRDefault="00B663FB">
      <w:pPr>
        <w:rPr>
          <w:rFonts w:ascii="Times New Roman" w:hAnsi="Times New Roman" w:cs="Times New Roman"/>
          <w:szCs w:val="24"/>
        </w:rPr>
      </w:pPr>
    </w:p>
    <w:p w14:paraId="519AD9DD" w14:textId="77777777" w:rsidR="00B663FB" w:rsidRDefault="00B663FB">
      <w:pPr>
        <w:rPr>
          <w:rFonts w:ascii="Times New Roman" w:hAnsi="Times New Roman" w:cs="Times New Roman"/>
          <w:szCs w:val="24"/>
        </w:rPr>
      </w:pPr>
    </w:p>
    <w:p w14:paraId="3CA4D837" w14:textId="77777777" w:rsidR="00B663FB" w:rsidRDefault="00000000">
      <w:pPr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>Result:</w:t>
      </w:r>
    </w:p>
    <w:p w14:paraId="1B078329" w14:textId="77777777" w:rsidR="00B663FB" w:rsidRDefault="00000000">
      <w:pPr>
        <w:rPr>
          <w:rFonts w:ascii="Times New Roman" w:hAnsi="Times New Roman" w:cs="Times New Roman"/>
          <w:szCs w:val="24"/>
        </w:rPr>
      </w:pPr>
      <w:proofErr w:type="gramStart"/>
      <w:r>
        <w:rPr>
          <w:rFonts w:ascii="Times New Roman" w:hAnsi="Times New Roman" w:cs="Times New Roman"/>
          <w:szCs w:val="24"/>
        </w:rPr>
        <w:t>Thus</w:t>
      </w:r>
      <w:proofErr w:type="gramEnd"/>
      <w:r>
        <w:rPr>
          <w:rFonts w:ascii="Times New Roman" w:hAnsi="Times New Roman" w:cs="Times New Roman"/>
          <w:szCs w:val="24"/>
        </w:rPr>
        <w:t xml:space="preserve"> the PL/SQL</w:t>
      </w:r>
      <w:r>
        <w:rPr>
          <w:rFonts w:ascii="Times New Roman" w:hAnsi="Times New Roman" w:cs="Times New Roman"/>
          <w:spacing w:val="6"/>
          <w:szCs w:val="24"/>
        </w:rPr>
        <w:t xml:space="preserve"> </w:t>
      </w:r>
      <w:r>
        <w:rPr>
          <w:rFonts w:ascii="Times New Roman" w:hAnsi="Times New Roman" w:cs="Times New Roman"/>
          <w:szCs w:val="24"/>
        </w:rPr>
        <w:t>Procedures,</w:t>
      </w:r>
      <w:r>
        <w:rPr>
          <w:rFonts w:ascii="Times New Roman" w:hAnsi="Times New Roman" w:cs="Times New Roman"/>
          <w:spacing w:val="6"/>
          <w:szCs w:val="24"/>
        </w:rPr>
        <w:t xml:space="preserve"> </w:t>
      </w:r>
      <w:r>
        <w:rPr>
          <w:rFonts w:ascii="Times New Roman" w:hAnsi="Times New Roman" w:cs="Times New Roman"/>
          <w:szCs w:val="24"/>
        </w:rPr>
        <w:t>Functions</w:t>
      </w:r>
      <w:r>
        <w:rPr>
          <w:rFonts w:ascii="Times New Roman" w:hAnsi="Times New Roman" w:cs="Times New Roman"/>
          <w:spacing w:val="14"/>
          <w:szCs w:val="24"/>
        </w:rPr>
        <w:t xml:space="preserve"> </w:t>
      </w:r>
      <w:r>
        <w:rPr>
          <w:rFonts w:ascii="Times New Roman" w:hAnsi="Times New Roman" w:cs="Times New Roman"/>
          <w:szCs w:val="24"/>
        </w:rPr>
        <w:t>and</w:t>
      </w:r>
      <w:r>
        <w:rPr>
          <w:rFonts w:ascii="Times New Roman" w:hAnsi="Times New Roman" w:cs="Times New Roman"/>
          <w:spacing w:val="6"/>
          <w:szCs w:val="24"/>
        </w:rPr>
        <w:t xml:space="preserve"> </w:t>
      </w:r>
      <w:r>
        <w:rPr>
          <w:rFonts w:ascii="Times New Roman" w:hAnsi="Times New Roman" w:cs="Times New Roman"/>
          <w:szCs w:val="24"/>
        </w:rPr>
        <w:t>loops</w:t>
      </w:r>
      <w:r>
        <w:rPr>
          <w:rFonts w:ascii="Times New Roman" w:hAnsi="Times New Roman" w:cs="Times New Roman"/>
          <w:spacing w:val="8"/>
          <w:szCs w:val="24"/>
        </w:rPr>
        <w:t xml:space="preserve"> </w:t>
      </w:r>
      <w:r>
        <w:rPr>
          <w:rFonts w:ascii="Times New Roman" w:hAnsi="Times New Roman" w:cs="Times New Roman"/>
          <w:szCs w:val="24"/>
        </w:rPr>
        <w:t>on</w:t>
      </w:r>
      <w:r>
        <w:rPr>
          <w:rFonts w:ascii="Times New Roman" w:hAnsi="Times New Roman" w:cs="Times New Roman"/>
          <w:spacing w:val="7"/>
          <w:szCs w:val="24"/>
        </w:rPr>
        <w:t xml:space="preserve"> </w:t>
      </w:r>
      <w:r>
        <w:rPr>
          <w:rFonts w:ascii="Times New Roman" w:hAnsi="Times New Roman" w:cs="Times New Roman"/>
          <w:szCs w:val="24"/>
        </w:rPr>
        <w:t>Number</w:t>
      </w:r>
      <w:r>
        <w:rPr>
          <w:rFonts w:ascii="Times New Roman" w:hAnsi="Times New Roman" w:cs="Times New Roman"/>
          <w:spacing w:val="6"/>
          <w:szCs w:val="24"/>
        </w:rPr>
        <w:t xml:space="preserve"> </w:t>
      </w:r>
      <w:r>
        <w:rPr>
          <w:rFonts w:ascii="Times New Roman" w:hAnsi="Times New Roman" w:cs="Times New Roman"/>
          <w:szCs w:val="24"/>
        </w:rPr>
        <w:t>theory</w:t>
      </w:r>
      <w:r>
        <w:rPr>
          <w:rFonts w:ascii="Times New Roman" w:hAnsi="Times New Roman" w:cs="Times New Roman"/>
          <w:spacing w:val="12"/>
          <w:szCs w:val="24"/>
        </w:rPr>
        <w:t xml:space="preserve"> </w:t>
      </w:r>
      <w:r>
        <w:rPr>
          <w:rFonts w:ascii="Times New Roman" w:hAnsi="Times New Roman" w:cs="Times New Roman"/>
          <w:szCs w:val="24"/>
        </w:rPr>
        <w:t>and</w:t>
      </w:r>
      <w:r>
        <w:rPr>
          <w:rFonts w:ascii="Times New Roman" w:hAnsi="Times New Roman" w:cs="Times New Roman"/>
          <w:spacing w:val="15"/>
          <w:szCs w:val="24"/>
        </w:rPr>
        <w:t xml:space="preserve"> </w:t>
      </w:r>
      <w:r>
        <w:rPr>
          <w:rFonts w:ascii="Times New Roman" w:hAnsi="Times New Roman" w:cs="Times New Roman"/>
          <w:szCs w:val="24"/>
        </w:rPr>
        <w:t>business</w:t>
      </w:r>
      <w:r>
        <w:rPr>
          <w:rFonts w:ascii="Times New Roman" w:hAnsi="Times New Roman" w:cs="Times New Roman"/>
          <w:spacing w:val="-57"/>
          <w:szCs w:val="24"/>
        </w:rPr>
        <w:t xml:space="preserve"> </w:t>
      </w:r>
      <w:r>
        <w:rPr>
          <w:rFonts w:ascii="Times New Roman" w:hAnsi="Times New Roman" w:cs="Times New Roman"/>
          <w:szCs w:val="24"/>
        </w:rPr>
        <w:t>scenarios experiment was successfully completed and results are verified.</w:t>
      </w:r>
    </w:p>
    <w:p w14:paraId="0A3F72D2" w14:textId="77777777" w:rsidR="00B663FB" w:rsidRDefault="00B663FB">
      <w:pPr>
        <w:rPr>
          <w:rFonts w:ascii="Times New Roman" w:hAnsi="Times New Roman" w:cs="Times New Roman"/>
          <w:sz w:val="28"/>
          <w:szCs w:val="28"/>
        </w:rPr>
      </w:pPr>
    </w:p>
    <w:sectPr w:rsidR="00B663FB"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6B1078" w14:textId="77777777" w:rsidR="004413DD" w:rsidRDefault="004413DD">
      <w:pPr>
        <w:spacing w:line="240" w:lineRule="auto"/>
      </w:pPr>
      <w:r>
        <w:separator/>
      </w:r>
    </w:p>
  </w:endnote>
  <w:endnote w:type="continuationSeparator" w:id="0">
    <w:p w14:paraId="499FB91A" w14:textId="77777777" w:rsidR="004413DD" w:rsidRDefault="004413D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C2E078" w14:textId="77777777" w:rsidR="00B663FB" w:rsidRDefault="00000000">
    <w:pPr>
      <w:pStyle w:val="Footer"/>
    </w:pPr>
    <w:r>
      <w:rPr>
        <w:noProof/>
        <w:color w:val="4F81BD" w:themeColor="accent1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5848213" wp14:editId="277EF835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2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 xmlns:wpsCustomData="http://www.wps.cn/officeDocument/2013/wpsCustomData">
          <w:pict>
            <v:rect id="Rectangle 247" o:spid="_x0000_s1026" o:spt="1" style="position:absolute;left:0pt;height:750.3pt;width:579.9pt;mso-position-horizontal:center;mso-position-horizontal-relative:page;mso-position-vertical:center;mso-position-vertical-relative:page;z-index:251661312;v-text-anchor:middle;mso-width-relative:page;mso-height-relative:page;mso-width-percent:950;mso-height-percent:950;" filled="f" stroked="t" coordsize="21600,21600" o:gfxdata="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9uG4jNcAAAAHAQAADwAAAAAAAAABACAAAAAiAAAAZHJzL2Rvd25yZXYueG1s&#10;UEsBAhQAFAAAAAgAh07iQKvvFBRrAgAA3gQAAA4AAAAAAAAAAQAgAAAAJgEAAGRycy9lMm9Eb2Mu&#10;eG1sUEsFBgAAAAAGAAYAWQEAAAMGAAAAAA==&#10;">
              <v:fill on="f" focussize="0,0"/>
              <v:stroke weight="1.25pt" color="#948A54 [1614]" joinstyle="round"/>
              <v:imagedata o:title=""/>
              <o:lock v:ext="edit" aspectratio="f"/>
            </v:rect>
          </w:pict>
        </mc:Fallback>
      </mc:AlternateContent>
    </w:r>
    <w:r>
      <w:rPr>
        <w:color w:val="4F81BD" w:themeColor="accent1"/>
      </w:rPr>
      <w:t xml:space="preserve"> </w:t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t xml:space="preserve">pg. </w:t>
    </w:r>
    <w:r>
      <w:rPr>
        <w:color w:val="4F81BD" w:themeColor="accent1"/>
        <w:sz w:val="20"/>
        <w:szCs w:val="20"/>
      </w:rPr>
      <w:fldChar w:fldCharType="begin"/>
    </w:r>
    <w:r>
      <w:rPr>
        <w:color w:val="4F81BD" w:themeColor="accent1"/>
        <w:sz w:val="20"/>
        <w:szCs w:val="20"/>
      </w:rPr>
      <w:instrText xml:space="preserve"> PAGE    \* MERGEFORMAT </w:instrText>
    </w:r>
    <w:r>
      <w:rPr>
        <w:color w:val="4F81BD" w:themeColor="accent1"/>
        <w:sz w:val="20"/>
        <w:szCs w:val="20"/>
      </w:rPr>
      <w:fldChar w:fldCharType="separate"/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t>2</w:t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1FC500" w14:textId="77777777" w:rsidR="004413DD" w:rsidRDefault="004413DD">
      <w:pPr>
        <w:spacing w:after="0"/>
      </w:pPr>
      <w:r>
        <w:separator/>
      </w:r>
    </w:p>
  </w:footnote>
  <w:footnote w:type="continuationSeparator" w:id="0">
    <w:p w14:paraId="1E62DA77" w14:textId="77777777" w:rsidR="004413DD" w:rsidRDefault="004413D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92D222A"/>
    <w:multiLevelType w:val="multilevel"/>
    <w:tmpl w:val="092D222A"/>
    <w:lvl w:ilvl="0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980" w:hanging="360"/>
      </w:pPr>
    </w:lvl>
    <w:lvl w:ilvl="2">
      <w:start w:val="1"/>
      <w:numFmt w:val="lowerRoman"/>
      <w:lvlText w:val="%3."/>
      <w:lvlJc w:val="right"/>
      <w:pPr>
        <w:ind w:left="2700" w:hanging="180"/>
      </w:pPr>
    </w:lvl>
    <w:lvl w:ilvl="3">
      <w:start w:val="1"/>
      <w:numFmt w:val="decimal"/>
      <w:lvlText w:val="%4."/>
      <w:lvlJc w:val="left"/>
      <w:pPr>
        <w:ind w:left="3420" w:hanging="360"/>
      </w:pPr>
    </w:lvl>
    <w:lvl w:ilvl="4">
      <w:start w:val="1"/>
      <w:numFmt w:val="lowerLetter"/>
      <w:lvlText w:val="%5."/>
      <w:lvlJc w:val="left"/>
      <w:pPr>
        <w:ind w:left="4140" w:hanging="360"/>
      </w:pPr>
    </w:lvl>
    <w:lvl w:ilvl="5">
      <w:start w:val="1"/>
      <w:numFmt w:val="lowerRoman"/>
      <w:lvlText w:val="%6."/>
      <w:lvlJc w:val="right"/>
      <w:pPr>
        <w:ind w:left="4860" w:hanging="180"/>
      </w:pPr>
    </w:lvl>
    <w:lvl w:ilvl="6">
      <w:start w:val="1"/>
      <w:numFmt w:val="decimal"/>
      <w:lvlText w:val="%7."/>
      <w:lvlJc w:val="left"/>
      <w:pPr>
        <w:ind w:left="5580" w:hanging="360"/>
      </w:pPr>
    </w:lvl>
    <w:lvl w:ilvl="7">
      <w:start w:val="1"/>
      <w:numFmt w:val="lowerLetter"/>
      <w:lvlText w:val="%8."/>
      <w:lvlJc w:val="left"/>
      <w:pPr>
        <w:ind w:left="6300" w:hanging="360"/>
      </w:pPr>
    </w:lvl>
    <w:lvl w:ilvl="8">
      <w:start w:val="1"/>
      <w:numFmt w:val="lowerRoman"/>
      <w:lvlText w:val="%9."/>
      <w:lvlJc w:val="right"/>
      <w:pPr>
        <w:ind w:left="7020" w:hanging="180"/>
      </w:pPr>
    </w:lvl>
  </w:abstractNum>
  <w:num w:numId="1" w16cid:durableId="1749423725">
    <w:abstractNumId w:val="5"/>
  </w:num>
  <w:num w:numId="2" w16cid:durableId="1971282283">
    <w:abstractNumId w:val="3"/>
  </w:num>
  <w:num w:numId="3" w16cid:durableId="1140002649">
    <w:abstractNumId w:val="2"/>
  </w:num>
  <w:num w:numId="4" w16cid:durableId="1954170590">
    <w:abstractNumId w:val="4"/>
  </w:num>
  <w:num w:numId="5" w16cid:durableId="313409373">
    <w:abstractNumId w:val="1"/>
  </w:num>
  <w:num w:numId="6" w16cid:durableId="761875883">
    <w:abstractNumId w:val="0"/>
  </w:num>
  <w:num w:numId="7" w16cid:durableId="31418714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42E0"/>
    <w:rsid w:val="0015074B"/>
    <w:rsid w:val="00163AFF"/>
    <w:rsid w:val="00176D2D"/>
    <w:rsid w:val="00264DE1"/>
    <w:rsid w:val="0029639D"/>
    <w:rsid w:val="002E00A0"/>
    <w:rsid w:val="002E6DF9"/>
    <w:rsid w:val="00326F90"/>
    <w:rsid w:val="00376C1E"/>
    <w:rsid w:val="003D2FFC"/>
    <w:rsid w:val="004413DD"/>
    <w:rsid w:val="004565D5"/>
    <w:rsid w:val="00515698"/>
    <w:rsid w:val="005E1DD8"/>
    <w:rsid w:val="006411F2"/>
    <w:rsid w:val="006C335B"/>
    <w:rsid w:val="006F1245"/>
    <w:rsid w:val="007B7D2A"/>
    <w:rsid w:val="008262CD"/>
    <w:rsid w:val="00826549"/>
    <w:rsid w:val="008A4592"/>
    <w:rsid w:val="00925FC8"/>
    <w:rsid w:val="00AA1D8D"/>
    <w:rsid w:val="00B47730"/>
    <w:rsid w:val="00B663FB"/>
    <w:rsid w:val="00BB738A"/>
    <w:rsid w:val="00C03072"/>
    <w:rsid w:val="00C24503"/>
    <w:rsid w:val="00C666A9"/>
    <w:rsid w:val="00CB0664"/>
    <w:rsid w:val="00CC6BF4"/>
    <w:rsid w:val="00DB6A2D"/>
    <w:rsid w:val="00DD1E60"/>
    <w:rsid w:val="00E42476"/>
    <w:rsid w:val="00F41827"/>
    <w:rsid w:val="00F87733"/>
    <w:rsid w:val="00FC693F"/>
    <w:rsid w:val="00FD7D44"/>
    <w:rsid w:val="17F12646"/>
    <w:rsid w:val="1C174926"/>
    <w:rsid w:val="4AFB0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1DAF5E6F"/>
  <w14:defaultImageDpi w14:val="300"/>
  <w15:docId w15:val="{9D979F60-30EA-42DE-9D99-F53FB1046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 w:qFormat="1"/>
    <w:lsdException w:name="List Number" w:unhideWhenUsed="1" w:qFormat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/>
    <w:lsdException w:name="Body Text Indent" w:semiHidden="1" w:unhideWhenUsed="1"/>
    <w:lsdException w:name="List Continue" w:unhideWhenUsed="1" w:qFormat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 w:qFormat="1"/>
    <w:lsdException w:name="Colorful List" w:uiPriority="72"/>
    <w:lsdException w:name="Colorful Grid" w:uiPriority="73"/>
    <w:lsdException w:name="Light Shading Accent 1" w:uiPriority="60" w:qFormat="1"/>
    <w:lsdException w:name="Light List Accent 1" w:uiPriority="61" w:qFormat="1"/>
    <w:lsdException w:name="Light Grid Accent 1" w:uiPriority="62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 w:qFormat="1"/>
    <w:lsdException w:name="Colorful Shading Accent 1" w:uiPriority="71"/>
    <w:lsdException w:name="Colorful List Accent 1" w:uiPriority="72" w:qFormat="1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/>
    <w:lsdException w:name="Medium Grid 2 Accent 2" w:uiPriority="68"/>
    <w:lsdException w:name="Medium Grid 3 Accent 2" w:uiPriority="69" w:qFormat="1"/>
    <w:lsdException w:name="Dark List Accent 2" w:uiPriority="70" w:qFormat="1"/>
    <w:lsdException w:name="Colorful Shading Accent 2" w:uiPriority="71"/>
    <w:lsdException w:name="Colorful List Accent 2" w:uiPriority="72"/>
    <w:lsdException w:name="Colorful Grid Accent 2" w:uiPriority="73" w:qFormat="1"/>
    <w:lsdException w:name="Light Shading Accent 3" w:uiPriority="60"/>
    <w:lsdException w:name="Light List Accent 3" w:uiPriority="6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 w:qFormat="1"/>
    <w:lsdException w:name="Medium Grid 1 Accent 3" w:uiPriority="67"/>
    <w:lsdException w:name="Medium Grid 2 Accent 3" w:uiPriority="68" w:qFormat="1"/>
    <w:lsdException w:name="Medium Grid 3 Accent 3" w:uiPriority="69"/>
    <w:lsdException w:name="Dark List Accent 3" w:uiPriority="70" w:qFormat="1"/>
    <w:lsdException w:name="Colorful Shading Accent 3" w:uiPriority="71"/>
    <w:lsdException w:name="Colorful List Accent 3" w:uiPriority="72" w:qFormat="1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 w:qFormat="1"/>
    <w:lsdException w:name="Dark List Accent 4" w:uiPriority="70"/>
    <w:lsdException w:name="Colorful Shading Accent 4" w:uiPriority="71"/>
    <w:lsdException w:name="Colorful List Accent 4" w:uiPriority="72" w:qFormat="1"/>
    <w:lsdException w:name="Colorful Grid Accent 4" w:uiPriority="73" w:qFormat="1"/>
    <w:lsdException w:name="Light Shading Accent 5" w:uiPriority="60" w:qFormat="1"/>
    <w:lsdException w:name="Light List Accent 5" w:uiPriority="6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/>
    <w:lsdException w:name="Medium Grid 2 Accent 5" w:uiPriority="68" w:qFormat="1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 w:qFormat="1"/>
    <w:lsdException w:name="Light List Accent 6" w:uiPriority="6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/>
    <w:lsdException w:name="Medium Grid 1 Accent 6" w:uiPriority="67" w:qFormat="1"/>
    <w:lsdException w:name="Medium Grid 2 Accent 6" w:uiPriority="68"/>
    <w:lsdException w:name="Medium Grid 3 Accent 6" w:uiPriority="69" w:qFormat="1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4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qFormat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paragraph" w:styleId="NormalWeb">
    <w:name w:val="Normal (Web)"/>
    <w:basedOn w:val="Normal"/>
    <w:uiPriority w:val="99"/>
    <w:semiHidden/>
    <w:unhideWhenUsed/>
    <w:qFormat/>
    <w:rPr>
      <w:rFonts w:ascii="Times New Roman" w:hAnsi="Times New Roman" w:cs="Times New Roman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734</Words>
  <Characters>4190</Characters>
  <Application>Microsoft Office Word</Application>
  <DocSecurity>0</DocSecurity>
  <Lines>34</Lines>
  <Paragraphs>9</Paragraphs>
  <ScaleCrop>false</ScaleCrop>
  <Company/>
  <LinksUpToDate>false</LinksUpToDate>
  <CharactersWithSpaces>4915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SUSHANT KUMAR</cp:lastModifiedBy>
  <cp:revision>8</cp:revision>
  <cp:lastPrinted>2025-10-15T00:45:00Z</cp:lastPrinted>
  <dcterms:created xsi:type="dcterms:W3CDTF">2025-10-10T16:05:00Z</dcterms:created>
  <dcterms:modified xsi:type="dcterms:W3CDTF">2025-11-02T09:23:00Z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736EC3847F8F4C02B97071C780B14745_13</vt:lpwstr>
  </property>
</Properties>
</file>